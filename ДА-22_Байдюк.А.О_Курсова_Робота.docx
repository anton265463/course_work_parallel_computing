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8A4B37">
      <w:pPr>
        <w:rPr>
          <w:rFonts w:hint="default" w:ascii="Times New Roman" w:hAnsi="Times New Roman" w:cs="Times New Roman"/>
          <w:lang w:val="en-US"/>
        </w:rPr>
      </w:pPr>
    </w:p>
    <w:p w14:paraId="7CBDF875">
      <w:pPr>
        <w:spacing w:after="0" w:line="240" w:lineRule="auto"/>
        <w:rPr>
          <w:rFonts w:hint="default" w:ascii="Times New Roman" w:hAnsi="Times New Roman" w:eastAsia="Times New Roman" w:cs="Times New Roman"/>
          <w:sz w:val="24"/>
          <w:szCs w:val="24"/>
          <w:lang w:val="uk-UA"/>
        </w:rPr>
      </w:pPr>
      <w:r>
        <w:rPr>
          <w:rFonts w:hint="default" w:ascii="Times New Roman" w:hAnsi="Times New Roman" w:eastAsia="Times New Roman" w:cs="Times New Roman"/>
          <w:color w:val="000000"/>
          <w:sz w:val="28"/>
          <w:szCs w:val="28"/>
          <w:lang w:val="uk-UA"/>
        </w:rPr>
        <w:drawing>
          <wp:inline distT="0" distB="0" distL="0" distR="0">
            <wp:extent cx="5943600" cy="829310"/>
            <wp:effectExtent l="0" t="0" r="4445" b="1905"/>
            <wp:docPr id="1" name="Рисунок 1" descr="https://lh5.googleusercontent.com/SgEk-GbzSbvYjltToB0xELYtMYC3K3lvcwZWpW_NK4BQI_GeVIcLYfpj6Mni_nB4foLwMs5YRXVTVdmXP7RcmNMG3pjohMrmM2CilVkzGwJD04zkcCGCug6FlQ_1oEjIGfAgfE4Wtfp9-_df2z8hMgKEZ6jgtYc56VHXblC9QGwLHee6IWmt8xL-P0vvByLJVuQM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https://lh5.googleusercontent.com/SgEk-GbzSbvYjltToB0xELYtMYC3K3lvcwZWpW_NK4BQI_GeVIcLYfpj6Mni_nB4foLwMs5YRXVTVdmXP7RcmNMG3pjohMrmM2CilVkzGwJD04zkcCGCug6FlQ_1oEjIGfAgfE4Wtfp9-_df2z8hMgKEZ6jgtYc56VHXblC9QGwLHee6IWmt8xL-P0vvByLJVuQM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43600" cy="829310"/>
                    </a:xfrm>
                    <a:prstGeom prst="rect">
                      <a:avLst/>
                    </a:prstGeom>
                    <a:noFill/>
                    <a:ln>
                      <a:noFill/>
                    </a:ln>
                  </pic:spPr>
                </pic:pic>
              </a:graphicData>
            </a:graphic>
          </wp:inline>
        </w:drawing>
      </w:r>
    </w:p>
    <w:p w14:paraId="1EF1AD85">
      <w:pPr>
        <w:spacing w:after="0" w:line="240" w:lineRule="auto"/>
        <w:jc w:val="center"/>
        <w:rPr>
          <w:rFonts w:hint="default" w:ascii="Times New Roman" w:hAnsi="Times New Roman" w:eastAsia="Times New Roman" w:cs="Times New Roman"/>
          <w:sz w:val="28"/>
          <w:szCs w:val="28"/>
          <w:lang w:val="uk-UA"/>
        </w:rPr>
      </w:pPr>
      <w:r>
        <w:rPr>
          <w:rFonts w:hint="default" w:ascii="Times New Roman" w:hAnsi="Times New Roman" w:eastAsia="Times New Roman" w:cs="Times New Roman"/>
          <w:color w:val="000000"/>
          <w:sz w:val="28"/>
          <w:szCs w:val="28"/>
          <w:lang w:val="uk-UA"/>
        </w:rPr>
        <w:t>НАЦІОНАЛЬНИЙ ТЕХНІЧНИЙ УНІВЕРСИТЕТ УКРАЇНИ</w:t>
      </w:r>
    </w:p>
    <w:p w14:paraId="389A9B76">
      <w:pPr>
        <w:spacing w:after="0" w:line="240" w:lineRule="auto"/>
        <w:jc w:val="center"/>
        <w:rPr>
          <w:rFonts w:hint="default" w:ascii="Times New Roman" w:hAnsi="Times New Roman" w:eastAsia="Times New Roman" w:cs="Times New Roman"/>
          <w:sz w:val="28"/>
          <w:szCs w:val="28"/>
          <w:lang w:val="uk-UA"/>
        </w:rPr>
      </w:pPr>
      <w:r>
        <w:rPr>
          <w:rFonts w:hint="default" w:ascii="Times New Roman" w:hAnsi="Times New Roman" w:eastAsia="Times New Roman" w:cs="Times New Roman"/>
          <w:color w:val="000000"/>
          <w:sz w:val="28"/>
          <w:szCs w:val="28"/>
          <w:lang w:val="uk-UA"/>
        </w:rPr>
        <w:t>«Київський політехнічний інститут ім. І. Сікорського»</w:t>
      </w:r>
    </w:p>
    <w:p w14:paraId="1E4AD709">
      <w:pPr>
        <w:spacing w:after="0" w:line="240" w:lineRule="auto"/>
        <w:jc w:val="center"/>
        <w:rPr>
          <w:rFonts w:hint="default" w:ascii="Times New Roman" w:hAnsi="Times New Roman" w:eastAsia="Times New Roman" w:cs="Times New Roman"/>
          <w:sz w:val="28"/>
          <w:szCs w:val="28"/>
          <w:lang w:val="uk-UA"/>
        </w:rPr>
      </w:pPr>
      <w:r>
        <w:rPr>
          <w:rFonts w:hint="default" w:ascii="Times New Roman" w:hAnsi="Times New Roman" w:eastAsia="Times New Roman" w:cs="Times New Roman"/>
          <w:color w:val="000000"/>
          <w:sz w:val="28"/>
          <w:szCs w:val="28"/>
          <w:lang w:val="uk-UA"/>
        </w:rPr>
        <w:t>Інститут Прикладного Системного Аналізу</w:t>
      </w:r>
    </w:p>
    <w:p w14:paraId="38282D97">
      <w:pPr>
        <w:spacing w:after="0" w:line="240" w:lineRule="auto"/>
        <w:jc w:val="center"/>
        <w:rPr>
          <w:rFonts w:hint="default" w:ascii="Times New Roman" w:hAnsi="Times New Roman" w:eastAsia="Times New Roman" w:cs="Times New Roman"/>
          <w:color w:val="000000"/>
          <w:sz w:val="28"/>
          <w:szCs w:val="28"/>
          <w:lang w:val="uk-UA"/>
        </w:rPr>
      </w:pPr>
      <w:r>
        <w:rPr>
          <w:rFonts w:hint="default" w:ascii="Times New Roman" w:hAnsi="Times New Roman" w:eastAsia="Times New Roman" w:cs="Times New Roman"/>
          <w:color w:val="000000"/>
          <w:sz w:val="28"/>
          <w:szCs w:val="28"/>
          <w:lang w:val="uk-UA"/>
        </w:rPr>
        <w:t>Кафедра Системного Проектування</w:t>
      </w:r>
    </w:p>
    <w:p w14:paraId="7869D1F8">
      <w:pPr>
        <w:spacing w:after="0" w:line="240" w:lineRule="auto"/>
        <w:jc w:val="center"/>
        <w:rPr>
          <w:rFonts w:hint="default" w:ascii="Times New Roman" w:hAnsi="Times New Roman" w:eastAsia="Times New Roman" w:cs="Times New Roman"/>
          <w:color w:val="000000"/>
          <w:sz w:val="28"/>
          <w:szCs w:val="28"/>
          <w:lang w:val="uk-UA"/>
        </w:rPr>
      </w:pPr>
    </w:p>
    <w:p w14:paraId="0EA90850">
      <w:pPr>
        <w:spacing w:after="0" w:line="240" w:lineRule="auto"/>
        <w:jc w:val="center"/>
        <w:rPr>
          <w:rFonts w:hint="default" w:ascii="Times New Roman" w:hAnsi="Times New Roman" w:eastAsia="Times New Roman" w:cs="Times New Roman"/>
          <w:color w:val="000000"/>
          <w:sz w:val="28"/>
          <w:szCs w:val="28"/>
          <w:lang w:val="uk-UA"/>
        </w:rPr>
      </w:pPr>
    </w:p>
    <w:p w14:paraId="1B3EBDE6">
      <w:pPr>
        <w:spacing w:after="0" w:line="240" w:lineRule="auto"/>
        <w:jc w:val="both"/>
        <w:rPr>
          <w:rFonts w:hint="default" w:ascii="Times New Roman" w:hAnsi="Times New Roman" w:eastAsia="Times New Roman" w:cs="Times New Roman"/>
          <w:color w:val="000000"/>
          <w:sz w:val="28"/>
          <w:szCs w:val="28"/>
          <w:lang w:val="uk-UA"/>
        </w:rPr>
      </w:pPr>
    </w:p>
    <w:p w14:paraId="7C4C93A0">
      <w:pPr>
        <w:spacing w:after="0" w:line="240" w:lineRule="auto"/>
        <w:jc w:val="center"/>
        <w:rPr>
          <w:rFonts w:hint="default" w:ascii="Times New Roman" w:hAnsi="Times New Roman" w:eastAsia="Times New Roman" w:cs="Times New Roman"/>
          <w:color w:val="000000"/>
          <w:sz w:val="28"/>
          <w:szCs w:val="28"/>
          <w:lang w:val="uk-UA"/>
        </w:rPr>
      </w:pPr>
    </w:p>
    <w:p w14:paraId="657F1948">
      <w:pPr>
        <w:spacing w:after="0" w:line="240" w:lineRule="auto"/>
        <w:jc w:val="center"/>
        <w:rPr>
          <w:rFonts w:hint="default" w:ascii="Times New Roman" w:hAnsi="Times New Roman" w:eastAsia="Times New Roman" w:cs="Times New Roman"/>
          <w:color w:val="000000"/>
          <w:sz w:val="28"/>
          <w:szCs w:val="28"/>
          <w:lang w:val="uk-UA"/>
        </w:rPr>
      </w:pPr>
    </w:p>
    <w:p w14:paraId="4D8CF790">
      <w:pPr>
        <w:spacing w:after="0" w:line="240" w:lineRule="auto"/>
        <w:jc w:val="center"/>
        <w:rPr>
          <w:rFonts w:hint="default" w:ascii="Times New Roman" w:hAnsi="Times New Roman" w:eastAsia="Times New Roman" w:cs="Times New Roman"/>
          <w:color w:val="000000"/>
          <w:sz w:val="28"/>
          <w:szCs w:val="28"/>
          <w:lang w:val="uk-UA"/>
        </w:rPr>
      </w:pPr>
    </w:p>
    <w:p w14:paraId="21F89E9F">
      <w:pPr>
        <w:widowControl w:val="0"/>
        <w:spacing w:after="0" w:line="360" w:lineRule="auto"/>
        <w:contextualSpacing/>
        <w:jc w:val="center"/>
        <w:rPr>
          <w:rFonts w:hint="default" w:ascii="Times New Roman" w:hAnsi="Times New Roman" w:eastAsia="Times New Roman" w:cs="Times New Roman"/>
          <w:b/>
          <w:bCs/>
          <w:sz w:val="40"/>
          <w:szCs w:val="40"/>
          <w:lang w:val="uk-UA"/>
        </w:rPr>
      </w:pPr>
      <w:r>
        <w:rPr>
          <w:rFonts w:hint="default" w:ascii="Times New Roman" w:hAnsi="Times New Roman" w:eastAsia="Times New Roman" w:cs="Times New Roman"/>
          <w:b/>
          <w:bCs/>
          <w:sz w:val="28"/>
          <w:szCs w:val="28"/>
          <w:lang w:val="uk-UA"/>
        </w:rPr>
        <w:t>ПОЯСНЮВАЛЬНА ЗАПИСКА</w:t>
      </w:r>
    </w:p>
    <w:p w14:paraId="59EA0523">
      <w:pPr>
        <w:widowControl w:val="0"/>
        <w:spacing w:after="0" w:line="360" w:lineRule="auto"/>
        <w:contextualSpacing/>
        <w:jc w:val="center"/>
        <w:rPr>
          <w:rFonts w:hint="default" w:ascii="Times New Roman" w:hAnsi="Times New Roman" w:eastAsia="Times New Roman" w:cs="Times New Roman"/>
          <w:b/>
          <w:color w:val="222222"/>
          <w:sz w:val="28"/>
          <w:szCs w:val="28"/>
          <w:lang w:val="uk-UA" w:eastAsia="ru-RU"/>
        </w:rPr>
      </w:pPr>
      <w:r>
        <w:rPr>
          <w:rFonts w:hint="default" w:ascii="Times New Roman" w:hAnsi="Times New Roman" w:eastAsia="Times New Roman" w:cs="Times New Roman"/>
          <w:b/>
          <w:bCs/>
          <w:sz w:val="28"/>
          <w:szCs w:val="28"/>
          <w:lang w:val="uk-UA"/>
        </w:rPr>
        <w:t>про виконання курсової роботи</w:t>
      </w:r>
      <w:r>
        <w:rPr>
          <w:rFonts w:hint="default" w:ascii="Times New Roman" w:hAnsi="Times New Roman" w:eastAsia="Times New Roman" w:cs="Times New Roman"/>
          <w:b/>
          <w:bCs/>
          <w:sz w:val="28"/>
          <w:szCs w:val="28"/>
          <w:lang w:val="uk-UA"/>
        </w:rPr>
        <w:br w:type="textWrapping"/>
      </w:r>
      <w:r>
        <w:rPr>
          <w:rFonts w:hint="default" w:ascii="Times New Roman" w:hAnsi="Times New Roman" w:eastAsia="Times New Roman" w:cs="Times New Roman"/>
          <w:b/>
          <w:bCs/>
          <w:sz w:val="28"/>
          <w:szCs w:val="28"/>
          <w:lang w:val="uk-UA"/>
        </w:rPr>
        <w:t>з дисципліни «Паралельні обчислення»</w:t>
      </w:r>
    </w:p>
    <w:p w14:paraId="57F9D16C">
      <w:pPr>
        <w:spacing w:after="0" w:line="240" w:lineRule="auto"/>
        <w:jc w:val="center"/>
        <w:rPr>
          <w:rFonts w:hint="default" w:ascii="Times New Roman" w:hAnsi="Times New Roman" w:eastAsia="Times New Roman" w:cs="Times New Roman"/>
          <w:color w:val="000000"/>
          <w:sz w:val="28"/>
          <w:szCs w:val="28"/>
          <w:lang w:val="uk-UA"/>
        </w:rPr>
      </w:pPr>
    </w:p>
    <w:p w14:paraId="25E3F626">
      <w:pPr>
        <w:spacing w:after="0" w:line="240" w:lineRule="auto"/>
        <w:jc w:val="center"/>
        <w:rPr>
          <w:rFonts w:hint="default" w:ascii="Times New Roman" w:hAnsi="Times New Roman" w:eastAsia="Times New Roman" w:cs="Times New Roman"/>
          <w:color w:val="000000"/>
          <w:sz w:val="28"/>
          <w:szCs w:val="28"/>
          <w:lang w:val="uk-UA"/>
        </w:rPr>
      </w:pPr>
    </w:p>
    <w:p w14:paraId="3566E872">
      <w:pPr>
        <w:spacing w:after="0" w:line="240" w:lineRule="auto"/>
        <w:jc w:val="center"/>
        <w:rPr>
          <w:rFonts w:hint="default" w:ascii="Times New Roman" w:hAnsi="Times New Roman" w:eastAsia="Times New Roman" w:cs="Times New Roman"/>
          <w:color w:val="000000"/>
          <w:sz w:val="28"/>
          <w:szCs w:val="28"/>
          <w:lang w:val="uk-UA"/>
        </w:rPr>
      </w:pPr>
    </w:p>
    <w:p w14:paraId="29AECA55">
      <w:pPr>
        <w:widowControl w:val="0"/>
        <w:spacing w:after="0" w:line="360" w:lineRule="auto"/>
        <w:contextualSpacing/>
        <w:rPr>
          <w:rFonts w:hint="default" w:ascii="Times New Roman" w:hAnsi="Times New Roman" w:eastAsia="Times New Roman" w:cs="Times New Roman"/>
          <w:bCs/>
          <w:sz w:val="28"/>
          <w:szCs w:val="28"/>
          <w:lang w:val="uk-UA"/>
        </w:rPr>
      </w:pPr>
    </w:p>
    <w:p w14:paraId="2E22E6E4">
      <w:pPr>
        <w:widowControl w:val="0"/>
        <w:spacing w:after="0" w:line="360" w:lineRule="auto"/>
        <w:contextualSpacing/>
        <w:rPr>
          <w:rFonts w:hint="default" w:ascii="Times New Roman" w:hAnsi="Times New Roman" w:eastAsia="Times New Roman" w:cs="Times New Roman"/>
          <w:b/>
          <w:bCs/>
          <w:sz w:val="28"/>
          <w:szCs w:val="28"/>
          <w:lang w:val="uk-UA"/>
        </w:rPr>
      </w:pPr>
    </w:p>
    <w:p w14:paraId="0C00742D">
      <w:pPr>
        <w:widowControl w:val="0"/>
        <w:spacing w:after="0" w:line="360" w:lineRule="auto"/>
        <w:contextualSpacing/>
        <w:rPr>
          <w:rFonts w:hint="default" w:ascii="Times New Roman" w:hAnsi="Times New Roman" w:eastAsia="Times New Roman" w:cs="Times New Roman"/>
          <w:b/>
          <w:bCs/>
          <w:sz w:val="28"/>
          <w:szCs w:val="28"/>
          <w:lang w:val="uk-UA"/>
        </w:rPr>
      </w:pPr>
    </w:p>
    <w:p w14:paraId="0875906F">
      <w:pPr>
        <w:widowControl w:val="0"/>
        <w:tabs>
          <w:tab w:val="left" w:pos="7938"/>
        </w:tabs>
        <w:spacing w:after="0" w:line="360" w:lineRule="auto"/>
        <w:ind w:left="4620" w:leftChars="0" w:firstLine="0" w:firstLineChars="0"/>
        <w:contextualSpacing/>
        <w:rPr>
          <w:rFonts w:hint="default" w:ascii="Times New Roman" w:hAnsi="Times New Roman" w:eastAsia="Times New Roman" w:cs="Times New Roman"/>
          <w:sz w:val="28"/>
          <w:szCs w:val="28"/>
          <w:lang w:val="uk-UA"/>
        </w:rPr>
      </w:pPr>
      <w:r>
        <w:rPr>
          <w:rFonts w:hint="default" w:ascii="Times New Roman" w:hAnsi="Times New Roman" w:eastAsia="Times New Roman" w:cs="Times New Roman"/>
          <w:sz w:val="28"/>
          <w:szCs w:val="28"/>
          <w:lang w:val="uk-UA"/>
        </w:rPr>
        <w:t>Виконав:</w:t>
      </w:r>
      <w:r>
        <w:rPr>
          <w:rFonts w:hint="default" w:ascii="Times New Roman" w:hAnsi="Times New Roman" w:eastAsia="Times New Roman" w:cs="Times New Roman"/>
          <w:sz w:val="28"/>
          <w:szCs w:val="28"/>
          <w:lang w:val="uk-UA"/>
        </w:rPr>
        <w:br w:type="textWrapping"/>
      </w:r>
      <w:r>
        <w:rPr>
          <w:rFonts w:hint="default" w:ascii="Times New Roman" w:hAnsi="Times New Roman" w:eastAsia="Times New Roman" w:cs="Times New Roman"/>
          <w:sz w:val="28"/>
          <w:szCs w:val="28"/>
          <w:lang w:val="uk-UA"/>
        </w:rPr>
        <w:t>студент IV курсу, ДА-22</w:t>
      </w:r>
      <w:r>
        <w:rPr>
          <w:rFonts w:hint="default" w:ascii="Times New Roman" w:hAnsi="Times New Roman" w:eastAsia="Times New Roman" w:cs="Times New Roman"/>
          <w:sz w:val="28"/>
          <w:szCs w:val="28"/>
          <w:lang w:val="uk-UA"/>
        </w:rPr>
        <w:br w:type="textWrapping"/>
      </w:r>
      <w:r>
        <w:rPr>
          <w:rFonts w:hint="default" w:ascii="Times New Roman" w:hAnsi="Times New Roman" w:eastAsia="Times New Roman" w:cs="Times New Roman"/>
          <w:sz w:val="28"/>
          <w:szCs w:val="28"/>
          <w:lang w:val="uk-UA"/>
        </w:rPr>
        <w:t>Байдюк Антон Олексійович</w:t>
      </w:r>
    </w:p>
    <w:p w14:paraId="21329AA3">
      <w:pPr>
        <w:widowControl w:val="0"/>
        <w:tabs>
          <w:tab w:val="left" w:pos="7938"/>
        </w:tabs>
        <w:spacing w:after="0" w:line="360" w:lineRule="auto"/>
        <w:ind w:left="4620" w:leftChars="0" w:firstLine="0" w:firstLineChars="0"/>
        <w:contextualSpacing/>
        <w:rPr>
          <w:rFonts w:hint="default" w:ascii="Times New Roman" w:hAnsi="Times New Roman" w:eastAsia="Times New Roman" w:cs="Times New Roman"/>
          <w:sz w:val="28"/>
          <w:szCs w:val="28"/>
          <w:lang w:val="uk-UA"/>
        </w:rPr>
      </w:pPr>
      <w:r>
        <w:rPr>
          <w:rFonts w:hint="default" w:ascii="Times New Roman" w:hAnsi="Times New Roman" w:eastAsia="Times New Roman" w:cs="Times New Roman"/>
          <w:sz w:val="28"/>
          <w:szCs w:val="28"/>
          <w:lang w:val="uk-UA"/>
        </w:rPr>
        <w:t>Прийняв:</w:t>
      </w:r>
    </w:p>
    <w:p w14:paraId="2D632E6A">
      <w:pPr>
        <w:widowControl w:val="0"/>
        <w:tabs>
          <w:tab w:val="left" w:pos="7938"/>
        </w:tabs>
        <w:spacing w:after="0" w:line="360" w:lineRule="auto"/>
        <w:ind w:left="4620" w:leftChars="0" w:firstLine="0" w:firstLineChars="0"/>
        <w:contextualSpacing/>
        <w:rPr>
          <w:rFonts w:hint="default" w:ascii="Times New Roman" w:hAnsi="Times New Roman" w:eastAsia="Times New Roman" w:cs="Times New Roman"/>
          <w:sz w:val="28"/>
          <w:szCs w:val="28"/>
          <w:lang w:val="uk-UA"/>
        </w:rPr>
      </w:pPr>
      <w:r>
        <w:rPr>
          <w:rFonts w:hint="default" w:ascii="Times New Roman" w:hAnsi="Times New Roman" w:eastAsia="Times New Roman" w:cs="Times New Roman"/>
          <w:sz w:val="28"/>
          <w:szCs w:val="28"/>
          <w:lang w:val="uk-UA"/>
        </w:rPr>
        <w:t>асистент Яременко В. С.</w:t>
      </w:r>
    </w:p>
    <w:p w14:paraId="50F8721F">
      <w:pPr>
        <w:widowControl w:val="0"/>
        <w:tabs>
          <w:tab w:val="left" w:pos="7938"/>
        </w:tabs>
        <w:spacing w:after="0" w:line="360" w:lineRule="auto"/>
        <w:contextualSpacing/>
        <w:rPr>
          <w:rFonts w:hint="default" w:ascii="Times New Roman" w:hAnsi="Times New Roman" w:eastAsia="Times New Roman" w:cs="Times New Roman"/>
          <w:sz w:val="28"/>
          <w:szCs w:val="28"/>
          <w:lang w:val="uk-UA"/>
        </w:rPr>
      </w:pPr>
    </w:p>
    <w:p w14:paraId="663EF264">
      <w:pPr>
        <w:widowControl w:val="0"/>
        <w:tabs>
          <w:tab w:val="left" w:pos="7938"/>
        </w:tabs>
        <w:spacing w:after="0" w:line="360" w:lineRule="auto"/>
        <w:contextualSpacing/>
        <w:rPr>
          <w:rFonts w:hint="default" w:ascii="Times New Roman" w:hAnsi="Times New Roman" w:eastAsia="Times New Roman" w:cs="Times New Roman"/>
          <w:sz w:val="28"/>
          <w:szCs w:val="28"/>
          <w:lang w:val="uk-UA"/>
        </w:rPr>
      </w:pPr>
    </w:p>
    <w:p w14:paraId="395610B1">
      <w:pPr>
        <w:widowControl w:val="0"/>
        <w:tabs>
          <w:tab w:val="left" w:pos="7938"/>
        </w:tabs>
        <w:spacing w:after="0" w:line="360" w:lineRule="auto"/>
        <w:contextualSpacing/>
        <w:rPr>
          <w:rFonts w:hint="default" w:ascii="Times New Roman" w:hAnsi="Times New Roman" w:eastAsia="Times New Roman" w:cs="Times New Roman"/>
          <w:sz w:val="28"/>
          <w:szCs w:val="28"/>
          <w:lang w:val="uk-UA"/>
        </w:rPr>
      </w:pPr>
    </w:p>
    <w:p w14:paraId="65D30EBA">
      <w:pPr>
        <w:widowControl w:val="0"/>
        <w:tabs>
          <w:tab w:val="left" w:pos="7938"/>
        </w:tabs>
        <w:spacing w:after="0" w:line="360" w:lineRule="auto"/>
        <w:contextualSpacing/>
        <w:rPr>
          <w:rFonts w:hint="default" w:ascii="Times New Roman" w:hAnsi="Times New Roman" w:eastAsia="Times New Roman" w:cs="Times New Roman"/>
          <w:sz w:val="28"/>
          <w:szCs w:val="28"/>
          <w:lang w:val="uk-UA"/>
        </w:rPr>
      </w:pPr>
    </w:p>
    <w:p w14:paraId="6CE8F240">
      <w:pPr>
        <w:widowControl w:val="0"/>
        <w:tabs>
          <w:tab w:val="left" w:pos="6237"/>
        </w:tabs>
        <w:spacing w:after="0" w:line="360" w:lineRule="auto"/>
        <w:contextualSpacing/>
        <w:jc w:val="center"/>
        <w:rPr>
          <w:rFonts w:hint="default" w:ascii="Times New Roman" w:hAnsi="Times New Roman" w:eastAsia="Times New Roman" w:cs="Times New Roman"/>
          <w:sz w:val="28"/>
          <w:szCs w:val="28"/>
          <w:lang w:val="uk-UA"/>
        </w:rPr>
      </w:pPr>
      <w:r>
        <w:rPr>
          <w:rFonts w:hint="default" w:ascii="Times New Roman" w:hAnsi="Times New Roman" w:eastAsia="Times New Roman" w:cs="Times New Roman"/>
          <w:sz w:val="28"/>
          <w:szCs w:val="28"/>
          <w:lang w:val="uk-UA"/>
        </w:rPr>
        <w:t>Київ – 2025</w:t>
      </w:r>
      <w:r>
        <w:rPr>
          <w:rFonts w:hint="default" w:ascii="Times New Roman" w:hAnsi="Times New Roman" w:eastAsia="Times New Roman" w:cs="Times New Roman"/>
          <w:sz w:val="28"/>
          <w:szCs w:val="28"/>
          <w:lang w:val="uk-UA"/>
        </w:rPr>
        <w:br w:type="page"/>
      </w:r>
    </w:p>
    <w:sdt>
      <w:sdtPr>
        <w:rPr>
          <w:rFonts w:hint="default" w:ascii="Times New Roman" w:hAnsi="Times New Roman" w:cs="Times New Roman" w:eastAsiaTheme="minorHAnsi"/>
          <w:color w:val="auto"/>
          <w:sz w:val="22"/>
          <w:szCs w:val="22"/>
          <w:lang w:val="uk-UA" w:eastAsia="en-US"/>
        </w:rPr>
        <w:id w:val="162137727"/>
        <w:docPartObj>
          <w:docPartGallery w:val="Table of Contents"/>
          <w:docPartUnique/>
        </w:docPartObj>
      </w:sdtPr>
      <w:sdtEndPr>
        <w:rPr>
          <w:rFonts w:hint="default" w:ascii="Times New Roman" w:hAnsi="Times New Roman" w:cs="Times New Roman" w:eastAsiaTheme="minorHAnsi"/>
          <w:b/>
          <w:bCs/>
          <w:color w:val="auto"/>
          <w:sz w:val="22"/>
          <w:szCs w:val="22"/>
          <w:lang w:val="uk-UA" w:eastAsia="en-US"/>
        </w:rPr>
      </w:sdtEndPr>
      <w:sdtContent>
        <w:p w14:paraId="5B35DB5C">
          <w:pPr>
            <w:pStyle w:val="249"/>
            <w:ind w:left="-440" w:leftChars="-200" w:firstLine="0" w:firstLineChars="0"/>
            <w:jc w:val="center"/>
            <w:rPr>
              <w:rFonts w:hint="default" w:ascii="Times New Roman" w:hAnsi="Times New Roman" w:cs="Times New Roman"/>
              <w:b/>
              <w:bCs/>
              <w:color w:val="000000" w:themeColor="text1"/>
              <w:sz w:val="28"/>
              <w:szCs w:val="28"/>
              <w:lang w:val="uk-UA"/>
              <w14:textFill>
                <w14:solidFill>
                  <w14:schemeClr w14:val="tx1"/>
                </w14:solidFill>
              </w14:textFill>
            </w:rPr>
          </w:pPr>
          <w:r>
            <w:rPr>
              <w:rFonts w:hint="default" w:ascii="Times New Roman" w:hAnsi="Times New Roman" w:cs="Times New Roman"/>
              <w:b/>
              <w:bCs/>
              <w:color w:val="000000" w:themeColor="text1"/>
              <w:sz w:val="28"/>
              <w:szCs w:val="28"/>
              <w:lang w:val="uk-UA"/>
              <w14:textFill>
                <w14:solidFill>
                  <w14:schemeClr w14:val="tx1"/>
                </w14:solidFill>
              </w14:textFill>
            </w:rPr>
            <w:t>ЗМІСТ</w:t>
          </w:r>
        </w:p>
        <w:p w14:paraId="1B96AF00">
          <w:pPr>
            <w:pStyle w:val="142"/>
            <w:tabs>
              <w:tab w:val="right" w:leader="dot" w:pos="9679"/>
            </w:tabs>
            <w:ind w:left="-440" w:leftChars="-200" w:firstLine="0" w:firstLineChars="0"/>
            <w:rPr>
              <w:rFonts w:hint="default" w:ascii="Times New Roman" w:hAnsi="Times New Roman" w:cs="Times New Roman" w:eastAsiaTheme="minorEastAsia"/>
              <w:b/>
              <w:bCs/>
              <w:kern w:val="2"/>
              <w:sz w:val="28"/>
              <w:szCs w:val="28"/>
              <w:lang w:val="ru-RU" w:eastAsia="ru-RU"/>
              <w14:ligatures w14:val="standardContextual"/>
            </w:rPr>
          </w:pPr>
          <w:r>
            <w:rPr>
              <w:rFonts w:hint="default" w:ascii="Times New Roman" w:hAnsi="Times New Roman" w:cs="Times New Roman"/>
              <w:b/>
              <w:bCs/>
              <w:sz w:val="28"/>
              <w:szCs w:val="28"/>
              <w:lang w:val="uk-UA"/>
            </w:rPr>
            <w:fldChar w:fldCharType="begin"/>
          </w:r>
          <w:r>
            <w:rPr>
              <w:rFonts w:hint="default" w:ascii="Times New Roman" w:hAnsi="Times New Roman" w:cs="Times New Roman"/>
              <w:b/>
              <w:bCs/>
              <w:sz w:val="28"/>
              <w:szCs w:val="28"/>
              <w:lang w:val="uk-UA"/>
            </w:rPr>
            <w:instrText xml:space="preserve"> TOC \o "1-3" \h \z \u </w:instrText>
          </w:r>
          <w:r>
            <w:rPr>
              <w:rFonts w:hint="default" w:ascii="Times New Roman" w:hAnsi="Times New Roman" w:cs="Times New Roman"/>
              <w:b/>
              <w:bCs/>
              <w:sz w:val="28"/>
              <w:szCs w:val="28"/>
              <w:lang w:val="uk-UA"/>
            </w:rPr>
            <w:fldChar w:fldCharType="separate"/>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"_Toc208382587" </w:instrText>
          </w:r>
          <w:r>
            <w:rPr>
              <w:rFonts w:hint="default" w:ascii="Times New Roman" w:hAnsi="Times New Roman" w:cs="Times New Roman"/>
              <w:b/>
              <w:bCs/>
              <w:sz w:val="28"/>
              <w:szCs w:val="28"/>
            </w:rPr>
            <w:fldChar w:fldCharType="separate"/>
          </w:r>
          <w:r>
            <w:rPr>
              <w:rStyle w:val="51"/>
              <w:rFonts w:hint="default" w:ascii="Times New Roman" w:hAnsi="Times New Roman" w:cs="Times New Roman"/>
              <w:b/>
              <w:bCs/>
              <w:sz w:val="28"/>
              <w:szCs w:val="28"/>
              <w:lang w:val="uk-UA"/>
            </w:rPr>
            <w:t>Вступ</w:t>
          </w:r>
          <w:r>
            <w:rPr>
              <w:rFonts w:hint="default" w:ascii="Times New Roman" w:hAnsi="Times New Roman" w:cs="Times New Roman"/>
              <w:b/>
              <w:bCs/>
              <w:sz w:val="28"/>
              <w:szCs w:val="28"/>
            </w:rPr>
            <w:tab/>
          </w:r>
          <w:r>
            <w:rPr>
              <w:rFonts w:hint="default" w:ascii="Times New Roman" w:hAnsi="Times New Roman" w:cs="Times New Roman"/>
              <w:b/>
              <w:bCs/>
              <w:sz w:val="28"/>
              <w:szCs w:val="28"/>
              <w:lang w:val="en-US"/>
            </w:rPr>
            <w:t>1</w:t>
          </w:r>
          <w:r>
            <w:rPr>
              <w:rFonts w:hint="default" w:ascii="Times New Roman" w:hAnsi="Times New Roman" w:cs="Times New Roman"/>
              <w:b/>
              <w:bCs/>
              <w:sz w:val="28"/>
              <w:szCs w:val="28"/>
            </w:rPr>
            <w:fldChar w:fldCharType="end"/>
          </w:r>
        </w:p>
        <w:p w14:paraId="7EC46245">
          <w:pPr>
            <w:pStyle w:val="142"/>
            <w:tabs>
              <w:tab w:val="right" w:leader="dot" w:pos="9679"/>
            </w:tabs>
            <w:ind w:left="-440" w:leftChars="-200" w:firstLine="0" w:firstLineChars="0"/>
            <w:rPr>
              <w:rFonts w:hint="default" w:ascii="Times New Roman" w:hAnsi="Times New Roman" w:cs="Times New Roman" w:eastAsiaTheme="minorEastAsia"/>
              <w:b/>
              <w:bCs/>
              <w:kern w:val="2"/>
              <w:sz w:val="28"/>
              <w:szCs w:val="28"/>
              <w:lang w:val="ru-RU" w:eastAsia="ru-RU"/>
              <w14:ligatures w14:val="standardContextual"/>
            </w:rPr>
          </w:pPr>
          <w:r>
            <w:rPr>
              <w:rFonts w:hint="default" w:ascii="Times New Roman" w:hAnsi="Times New Roman" w:eastAsia="Arial-BoldMT" w:cs="Times New Roman"/>
              <w:b/>
              <w:bCs/>
              <w:color w:val="000000" w:themeColor="text1"/>
              <w:kern w:val="0"/>
              <w:sz w:val="28"/>
              <w:szCs w:val="28"/>
              <w:lang w:val="en-US" w:eastAsia="zh-CN" w:bidi="ar"/>
              <w14:textFill>
                <w14:solidFill>
                  <w14:schemeClr w14:val="tx1"/>
                </w14:solidFill>
              </w14:textFill>
            </w:rPr>
            <w:t>Проектування системи</w:t>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"_Toc208382588"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ab/>
          </w:r>
          <w:r>
            <w:rPr>
              <w:rFonts w:hint="default" w:ascii="Times New Roman" w:hAnsi="Times New Roman" w:cs="Times New Roman"/>
              <w:b/>
              <w:bCs/>
              <w:sz w:val="28"/>
              <w:szCs w:val="28"/>
              <w:lang w:val="en-US"/>
            </w:rPr>
            <w:t>2</w:t>
          </w:r>
          <w:r>
            <w:rPr>
              <w:rFonts w:hint="default" w:ascii="Times New Roman" w:hAnsi="Times New Roman" w:cs="Times New Roman"/>
              <w:b/>
              <w:bCs/>
              <w:sz w:val="28"/>
              <w:szCs w:val="28"/>
            </w:rPr>
            <w:fldChar w:fldCharType="end"/>
          </w:r>
        </w:p>
        <w:p w14:paraId="4EFAF803">
          <w:pPr>
            <w:pStyle w:val="142"/>
            <w:tabs>
              <w:tab w:val="right" w:leader="dot" w:pos="9679"/>
            </w:tabs>
            <w:ind w:left="-440" w:leftChars="-200" w:firstLine="0" w:firstLineChars="0"/>
            <w:rPr>
              <w:rFonts w:hint="default" w:ascii="Times New Roman" w:hAnsi="Times New Roman" w:cs="Times New Roman" w:eastAsiaTheme="minorEastAsia"/>
              <w:b/>
              <w:bCs/>
              <w:kern w:val="2"/>
              <w:sz w:val="28"/>
              <w:szCs w:val="28"/>
              <w:lang w:val="ru-RU" w:eastAsia="ru-RU"/>
              <w14:ligatures w14:val="standardContextual"/>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"_Toc208382589" </w:instrText>
          </w:r>
          <w:r>
            <w:rPr>
              <w:rFonts w:hint="default" w:ascii="Times New Roman" w:hAnsi="Times New Roman" w:cs="Times New Roman"/>
              <w:b/>
              <w:bCs/>
              <w:sz w:val="28"/>
              <w:szCs w:val="28"/>
            </w:rPr>
            <w:fldChar w:fldCharType="separate"/>
          </w:r>
          <w:r>
            <w:rPr>
              <w:rFonts w:hint="default" w:ascii="Times New Roman" w:hAnsi="Times New Roman" w:eastAsia="Arial-BoldMT" w:cs="Times New Roman"/>
              <w:b/>
              <w:bCs/>
              <w:color w:val="000000" w:themeColor="text1"/>
              <w:kern w:val="0"/>
              <w:sz w:val="28"/>
              <w:szCs w:val="28"/>
              <w:lang w:val="en-US" w:eastAsia="zh-CN" w:bidi="ar"/>
              <w14:textFill>
                <w14:solidFill>
                  <w14:schemeClr w14:val="tx1"/>
                </w14:solidFill>
              </w14:textFill>
            </w:rPr>
            <w:t>Побудова інвертованого індексу</w:t>
          </w:r>
          <w:r>
            <w:rPr>
              <w:rFonts w:hint="default" w:ascii="Times New Roman" w:hAnsi="Times New Roman" w:cs="Times New Roman"/>
              <w:b/>
              <w:bCs/>
              <w:sz w:val="28"/>
              <w:szCs w:val="28"/>
            </w:rPr>
            <w:tab/>
          </w:r>
          <w:r>
            <w:rPr>
              <w:rFonts w:hint="default" w:ascii="Times New Roman" w:hAnsi="Times New Roman" w:cs="Times New Roman"/>
              <w:b/>
              <w:bCs/>
              <w:sz w:val="28"/>
              <w:szCs w:val="28"/>
              <w:lang w:val="uk-UA"/>
            </w:rPr>
            <w:t>5</w:t>
          </w:r>
          <w:r>
            <w:rPr>
              <w:rFonts w:hint="default" w:ascii="Times New Roman" w:hAnsi="Times New Roman" w:cs="Times New Roman"/>
              <w:b/>
              <w:bCs/>
              <w:sz w:val="28"/>
              <w:szCs w:val="28"/>
            </w:rPr>
            <w:fldChar w:fldCharType="end"/>
          </w:r>
        </w:p>
        <w:p w14:paraId="36CB6F6B">
          <w:pPr>
            <w:pStyle w:val="142"/>
            <w:tabs>
              <w:tab w:val="right" w:leader="dot" w:pos="9679"/>
            </w:tabs>
            <w:ind w:left="-440" w:leftChars="-200" w:firstLine="0" w:firstLineChars="0"/>
            <w:rPr>
              <w:rFonts w:hint="default"/>
              <w:lang w:val="ru-RU" w:eastAsia="ru-RU"/>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"_Toc208382590"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lang w:val="uk-UA"/>
            </w:rPr>
            <w:t>Реалізація б</w:t>
          </w:r>
          <w:r>
            <w:rPr>
              <w:rFonts w:hint="default" w:ascii="Times New Roman" w:hAnsi="Times New Roman" w:eastAsia="Arial-BoldMT" w:cs="Times New Roman"/>
              <w:b/>
              <w:bCs/>
              <w:color w:val="000000" w:themeColor="text1"/>
              <w:kern w:val="0"/>
              <w:sz w:val="28"/>
              <w:szCs w:val="28"/>
              <w:lang w:val="en-US" w:eastAsia="zh-CN" w:bidi="ar"/>
              <w14:textFill>
                <w14:solidFill>
                  <w14:schemeClr w14:val="tx1"/>
                </w14:solidFill>
              </w14:textFill>
            </w:rPr>
            <w:t>агатопоточн</w:t>
          </w:r>
          <w:r>
            <w:rPr>
              <w:rFonts w:hint="default" w:ascii="Times New Roman" w:hAnsi="Times New Roman" w:eastAsia="Arial-BoldMT" w:cs="Times New Roman"/>
              <w:b/>
              <w:bCs/>
              <w:color w:val="000000" w:themeColor="text1"/>
              <w:kern w:val="0"/>
              <w:sz w:val="28"/>
              <w:szCs w:val="28"/>
              <w:lang w:val="uk-UA" w:eastAsia="zh-CN" w:bidi="ar"/>
              <w14:textFill>
                <w14:solidFill>
                  <w14:schemeClr w14:val="tx1"/>
                </w14:solidFill>
              </w14:textFill>
            </w:rPr>
            <w:t>ос</w:t>
          </w:r>
          <w:r>
            <w:rPr>
              <w:rFonts w:hint="default" w:ascii="Times New Roman" w:hAnsi="Times New Roman" w:eastAsia="Arial-BoldMT" w:cs="Times New Roman"/>
              <w:b/>
              <w:bCs/>
              <w:color w:val="000000" w:themeColor="text1"/>
              <w:kern w:val="0"/>
              <w:sz w:val="28"/>
              <w:szCs w:val="28"/>
              <w:lang w:val="en-US" w:eastAsia="zh-CN" w:bidi="ar"/>
              <w14:textFill>
                <w14:solidFill>
                  <w14:schemeClr w14:val="tx1"/>
                </w14:solidFill>
              </w14:textFill>
            </w:rPr>
            <w:t>т</w:t>
          </w:r>
          <w:r>
            <w:rPr>
              <w:rFonts w:hint="default" w:ascii="Times New Roman" w:hAnsi="Times New Roman" w:eastAsia="Arial-BoldMT" w:cs="Times New Roman"/>
              <w:b/>
              <w:bCs/>
              <w:color w:val="000000" w:themeColor="text1"/>
              <w:kern w:val="0"/>
              <w:sz w:val="28"/>
              <w:szCs w:val="28"/>
              <w:lang w:val="uk-UA" w:eastAsia="zh-CN" w:bidi="ar"/>
              <w14:textFill>
                <w14:solidFill>
                  <w14:schemeClr w14:val="tx1"/>
                </w14:solidFill>
              </w14:textFill>
            </w:rPr>
            <w:t>і</w:t>
          </w:r>
          <w:r>
            <w:rPr>
              <w:rFonts w:hint="default" w:ascii="Times New Roman" w:hAnsi="Times New Roman" w:eastAsia="Arial-BoldMT" w:cs="Times New Roman"/>
              <w:b/>
              <w:bCs/>
              <w:color w:val="000000" w:themeColor="text1"/>
              <w:kern w:val="0"/>
              <w:sz w:val="28"/>
              <w:szCs w:val="28"/>
              <w:lang w:val="en-US" w:eastAsia="zh-CN" w:bidi="ar"/>
              <w14:textFill>
                <w14:solidFill>
                  <w14:schemeClr w14:val="tx1"/>
                </w14:solidFill>
              </w14:textFill>
            </w:rPr>
            <w:t xml:space="preserve"> </w:t>
          </w:r>
          <w:r>
            <w:rPr>
              <w:rFonts w:hint="default" w:ascii="Times New Roman" w:hAnsi="Times New Roman" w:eastAsia="Arial-BoldMT" w:cs="Times New Roman"/>
              <w:b/>
              <w:bCs/>
              <w:color w:val="000000" w:themeColor="text1"/>
              <w:kern w:val="0"/>
              <w:sz w:val="28"/>
              <w:szCs w:val="28"/>
              <w:lang w:val="uk-UA" w:eastAsia="zh-CN" w:bidi="ar"/>
              <w14:textFill>
                <w14:solidFill>
                  <w14:schemeClr w14:val="tx1"/>
                </w14:solidFill>
              </w14:textFill>
            </w:rPr>
            <w:t>та міжпроцесорна взаємодія</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_Toc208382590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9</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4C07E4F3">
          <w:pPr>
            <w:pStyle w:val="142"/>
            <w:tabs>
              <w:tab w:val="right" w:leader="dot" w:pos="9679"/>
            </w:tabs>
            <w:ind w:left="-440" w:leftChars="-20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"_Toc208382592"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lang w:val="uk-UA"/>
            </w:rPr>
            <w:t>Результат виконання програми</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_Toc208382592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w:t>
          </w:r>
          <w:r>
            <w:rPr>
              <w:rFonts w:hint="default" w:ascii="Times New Roman" w:hAnsi="Times New Roman" w:cs="Times New Roman"/>
              <w:b/>
              <w:bCs/>
              <w:sz w:val="28"/>
              <w:szCs w:val="28"/>
              <w:lang w:val="uk-UA"/>
            </w:rPr>
            <w:t>0</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3D9A01E7">
          <w:pPr>
            <w:pStyle w:val="142"/>
            <w:tabs>
              <w:tab w:val="right" w:leader="dot" w:pos="9679"/>
            </w:tabs>
            <w:ind w:left="-440" w:leftChars="-200" w:firstLine="0" w:firstLineChars="0"/>
            <w:rPr>
              <w:rFonts w:hint="default" w:ascii="Times New Roman" w:hAnsi="Times New Roman" w:cs="Times New Roman"/>
              <w:b/>
              <w:bCs/>
              <w:sz w:val="28"/>
              <w:szCs w:val="28"/>
              <w:lang w:val="uk-UA"/>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"_Toc208382590" </w:instrText>
          </w:r>
          <w:r>
            <w:rPr>
              <w:rFonts w:hint="default" w:ascii="Times New Roman" w:hAnsi="Times New Roman" w:cs="Times New Roman"/>
              <w:b/>
              <w:bCs/>
              <w:sz w:val="28"/>
              <w:szCs w:val="28"/>
            </w:rPr>
            <w:fldChar w:fldCharType="separate"/>
          </w:r>
          <w:r>
            <w:rPr>
              <w:rFonts w:hint="default" w:ascii="Times New Roman" w:hAnsi="Times New Roman" w:eastAsia="Arial-BoldMT" w:cs="Times New Roman"/>
              <w:b/>
              <w:bCs/>
              <w:color w:val="000000" w:themeColor="text1"/>
              <w:kern w:val="0"/>
              <w:sz w:val="28"/>
              <w:szCs w:val="28"/>
              <w:lang w:val="en-US" w:eastAsia="zh-CN" w:bidi="ar"/>
              <w14:textFill>
                <w14:solidFill>
                  <w14:schemeClr w14:val="tx1"/>
                </w14:solidFill>
              </w14:textFill>
            </w:rPr>
            <w:t>Тестування та оптимізаці</w:t>
          </w:r>
          <w:r>
            <w:rPr>
              <w:rFonts w:hint="default" w:ascii="Times New Roman" w:hAnsi="Times New Roman" w:eastAsia="Arial-BoldMT" w:cs="Times New Roman"/>
              <w:b/>
              <w:bCs/>
              <w:color w:val="000000" w:themeColor="text1"/>
              <w:kern w:val="0"/>
              <w:sz w:val="28"/>
              <w:szCs w:val="28"/>
              <w:lang w:val="uk-UA" w:eastAsia="zh-CN" w:bidi="ar"/>
              <w14:textFill>
                <w14:solidFill>
                  <w14:schemeClr w14:val="tx1"/>
                </w14:solidFill>
              </w14:textFill>
            </w:rPr>
            <w:t>я</w:t>
          </w:r>
          <w:r>
            <w:rPr>
              <w:rFonts w:hint="default" w:ascii="Times New Roman" w:hAnsi="Times New Roman" w:cs="Times New Roman"/>
              <w:b/>
              <w:bCs/>
              <w:sz w:val="28"/>
              <w:szCs w:val="28"/>
            </w:rPr>
            <w:tab/>
          </w:r>
          <w:r>
            <w:rPr>
              <w:rFonts w:hint="default" w:ascii="Times New Roman" w:hAnsi="Times New Roman" w:cs="Times New Roman"/>
              <w:b/>
              <w:bCs/>
              <w:sz w:val="28"/>
              <w:szCs w:val="28"/>
              <w:lang w:val="uk-UA"/>
            </w:rPr>
            <w:t>1</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lang w:val="uk-UA"/>
            </w:rPr>
            <w:t>7</w:t>
          </w:r>
        </w:p>
        <w:p w14:paraId="72CD9A58">
          <w:pPr>
            <w:pStyle w:val="142"/>
            <w:tabs>
              <w:tab w:val="right" w:leader="dot" w:pos="9679"/>
            </w:tabs>
            <w:ind w:left="-440" w:leftChars="-200" w:firstLine="0" w:firstLineChars="0"/>
            <w:rPr>
              <w:rFonts w:hint="default"/>
              <w:lang w:val="uk-UA" w:eastAsia="ru-RU"/>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"_Toc208382590"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lang w:val="en-US"/>
            </w:rPr>
            <w:t>HTT</w:t>
          </w:r>
          <w:r>
            <w:rPr>
              <w:rFonts w:hint="default" w:ascii="Times New Roman" w:hAnsi="Times New Roman" w:eastAsia="Arial-BoldMT" w:cs="Times New Roman"/>
              <w:b/>
              <w:bCs/>
              <w:color w:val="000000" w:themeColor="text1"/>
              <w:kern w:val="0"/>
              <w:sz w:val="28"/>
              <w:szCs w:val="28"/>
              <w:lang w:val="en-US" w:eastAsia="zh-CN" w:bidi="ar"/>
              <w14:textFill>
                <w14:solidFill>
                  <w14:schemeClr w14:val="tx1"/>
                </w14:solidFill>
              </w14:textFill>
            </w:rPr>
            <w:t xml:space="preserve">P </w:t>
          </w:r>
          <w:r>
            <w:rPr>
              <w:rFonts w:hint="default" w:ascii="Times New Roman" w:hAnsi="Times New Roman" w:eastAsia="Arial-BoldMT" w:cs="Times New Roman"/>
              <w:b/>
              <w:bCs/>
              <w:color w:val="000000" w:themeColor="text1"/>
              <w:kern w:val="0"/>
              <w:sz w:val="28"/>
              <w:szCs w:val="28"/>
              <w:lang w:val="uk-UA" w:eastAsia="zh-CN" w:bidi="ar"/>
              <w14:textFill>
                <w14:solidFill>
                  <w14:schemeClr w14:val="tx1"/>
                </w14:solidFill>
              </w14:textFill>
            </w:rPr>
            <w:t>т</w:t>
          </w:r>
          <w:r>
            <w:rPr>
              <w:rFonts w:hint="default" w:ascii="Times New Roman" w:hAnsi="Times New Roman" w:eastAsia="Arial-BoldMT" w:cs="Times New Roman"/>
              <w:b/>
              <w:bCs/>
              <w:color w:val="000000" w:themeColor="text1"/>
              <w:kern w:val="0"/>
              <w:sz w:val="28"/>
              <w:szCs w:val="28"/>
              <w:lang w:val="en-US" w:eastAsia="zh-CN" w:bidi="ar"/>
              <w14:textFill>
                <w14:solidFill>
                  <w14:schemeClr w14:val="tx1"/>
                </w14:solidFill>
              </w14:textFill>
            </w:rPr>
            <w:t xml:space="preserve">естування </w:t>
          </w:r>
          <w:r>
            <w:rPr>
              <w:rFonts w:hint="default" w:ascii="Times New Roman" w:hAnsi="Times New Roman" w:cs="Times New Roman"/>
              <w:b/>
              <w:bCs/>
              <w:sz w:val="28"/>
              <w:szCs w:val="28"/>
            </w:rPr>
            <w:tab/>
          </w:r>
          <w:r>
            <w:rPr>
              <w:rFonts w:hint="default" w:ascii="Times New Roman" w:hAnsi="Times New Roman" w:cs="Times New Roman"/>
              <w:b/>
              <w:bCs/>
              <w:sz w:val="28"/>
              <w:szCs w:val="28"/>
              <w:lang w:val="en-US"/>
            </w:rPr>
            <w:t>2</w:t>
          </w:r>
          <w:r>
            <w:rPr>
              <w:rFonts w:hint="default" w:ascii="Times New Roman" w:hAnsi="Times New Roman" w:cs="Times New Roman"/>
              <w:b/>
              <w:bCs/>
              <w:sz w:val="28"/>
              <w:szCs w:val="28"/>
              <w:lang w:val="uk-UA"/>
            </w:rPr>
            <w:t>1</w:t>
          </w:r>
          <w:r>
            <w:rPr>
              <w:rFonts w:hint="default" w:ascii="Times New Roman" w:hAnsi="Times New Roman" w:cs="Times New Roman"/>
              <w:b/>
              <w:bCs/>
              <w:sz w:val="28"/>
              <w:szCs w:val="28"/>
            </w:rPr>
            <w:fldChar w:fldCharType="end"/>
          </w:r>
        </w:p>
        <w:p w14:paraId="0F126CDC">
          <w:pPr>
            <w:pStyle w:val="142"/>
            <w:tabs>
              <w:tab w:val="right" w:leader="dot" w:pos="9679"/>
            </w:tabs>
            <w:ind w:left="-440" w:leftChars="-200" w:firstLine="0" w:firstLineChars="0"/>
            <w:rPr>
              <w:rFonts w:hint="default"/>
              <w:lang w:val="uk-UA" w:eastAsia="ru-RU"/>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"_Toc208382590" </w:instrText>
          </w:r>
          <w:r>
            <w:rPr>
              <w:rFonts w:hint="default" w:ascii="Times New Roman" w:hAnsi="Times New Roman" w:cs="Times New Roman"/>
              <w:b/>
              <w:bCs/>
              <w:sz w:val="28"/>
              <w:szCs w:val="28"/>
            </w:rPr>
            <w:fldChar w:fldCharType="separate"/>
          </w:r>
          <w:r>
            <w:rPr>
              <w:rFonts w:hint="default" w:ascii="Times New Roman" w:hAnsi="Times New Roman" w:eastAsia="Arial-BoldMT" w:cs="Times New Roman"/>
              <w:b/>
              <w:bCs/>
              <w:color w:val="000000" w:themeColor="text1"/>
              <w:kern w:val="0"/>
              <w:sz w:val="28"/>
              <w:szCs w:val="28"/>
              <w:lang w:val="en-US" w:eastAsia="zh-CN" w:bidi="ar"/>
              <w14:textFill>
                <w14:solidFill>
                  <w14:schemeClr w14:val="tx1"/>
                </w14:solidFill>
              </w14:textFill>
            </w:rPr>
            <w:t xml:space="preserve">TCP </w:t>
          </w:r>
          <w:r>
            <w:rPr>
              <w:rFonts w:hint="default" w:ascii="Times New Roman" w:hAnsi="Times New Roman" w:eastAsia="Arial-BoldMT" w:cs="Times New Roman"/>
              <w:b/>
              <w:bCs/>
              <w:color w:val="000000" w:themeColor="text1"/>
              <w:kern w:val="0"/>
              <w:sz w:val="28"/>
              <w:szCs w:val="28"/>
              <w:lang w:val="uk-UA" w:eastAsia="zh-CN" w:bidi="ar"/>
              <w14:textFill>
                <w14:solidFill>
                  <w14:schemeClr w14:val="tx1"/>
                </w14:solidFill>
              </w14:textFill>
            </w:rPr>
            <w:t>т</w:t>
          </w:r>
          <w:r>
            <w:rPr>
              <w:rFonts w:hint="default" w:ascii="Times New Roman" w:hAnsi="Times New Roman" w:eastAsia="Arial-BoldMT" w:cs="Times New Roman"/>
              <w:b/>
              <w:bCs/>
              <w:color w:val="000000" w:themeColor="text1"/>
              <w:kern w:val="0"/>
              <w:sz w:val="28"/>
              <w:szCs w:val="28"/>
              <w:lang w:val="en-US" w:eastAsia="zh-CN" w:bidi="ar"/>
              <w14:textFill>
                <w14:solidFill>
                  <w14:schemeClr w14:val="tx1"/>
                </w14:solidFill>
              </w14:textFill>
            </w:rPr>
            <w:t>естування</w:t>
          </w:r>
          <w:r>
            <w:rPr>
              <w:rFonts w:hint="default" w:ascii="Times New Roman" w:hAnsi="Times New Roman" w:cs="Times New Roman"/>
              <w:b/>
              <w:bCs/>
              <w:sz w:val="28"/>
              <w:szCs w:val="28"/>
            </w:rPr>
            <w:tab/>
          </w:r>
          <w:r>
            <w:rPr>
              <w:rFonts w:hint="default" w:ascii="Times New Roman" w:hAnsi="Times New Roman" w:cs="Times New Roman"/>
              <w:b/>
              <w:bCs/>
              <w:sz w:val="28"/>
              <w:szCs w:val="28"/>
              <w:lang w:val="uk-UA"/>
            </w:rPr>
            <w:t>2</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lang w:val="uk-UA"/>
            </w:rPr>
            <w:t>7</w:t>
          </w:r>
        </w:p>
        <w:p w14:paraId="2D3E1272">
          <w:pPr>
            <w:pStyle w:val="142"/>
            <w:tabs>
              <w:tab w:val="right" w:leader="dot" w:pos="9679"/>
            </w:tabs>
            <w:ind w:left="-440" w:leftChars="-200" w:firstLine="0" w:firstLineChars="0"/>
            <w:rPr>
              <w:rFonts w:hint="default" w:ascii="Times New Roman" w:hAnsi="Times New Roman" w:cs="Times New Roman" w:eastAsiaTheme="minorEastAsia"/>
              <w:b/>
              <w:bCs/>
              <w:kern w:val="2"/>
              <w:sz w:val="28"/>
              <w:szCs w:val="28"/>
              <w:lang w:val="en-US" w:eastAsia="ru-RU"/>
              <w14:ligatures w14:val="standardContextual"/>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"_Toc208382593" </w:instrText>
          </w:r>
          <w:r>
            <w:rPr>
              <w:rFonts w:hint="default" w:ascii="Times New Roman" w:hAnsi="Times New Roman" w:cs="Times New Roman"/>
              <w:b/>
              <w:bCs/>
              <w:sz w:val="28"/>
              <w:szCs w:val="28"/>
            </w:rPr>
            <w:fldChar w:fldCharType="separate"/>
          </w:r>
          <w:r>
            <w:rPr>
              <w:rStyle w:val="51"/>
              <w:rFonts w:hint="default" w:ascii="Times New Roman" w:hAnsi="Times New Roman" w:eastAsia="Times New Roman" w:cs="Times New Roman"/>
              <w:b/>
              <w:bCs/>
              <w:sz w:val="28"/>
              <w:szCs w:val="28"/>
              <w:lang w:val="uk-UA"/>
            </w:rPr>
            <w:t>Висновки</w:t>
          </w:r>
          <w:r>
            <w:rPr>
              <w:rFonts w:hint="default" w:ascii="Times New Roman" w:hAnsi="Times New Roman" w:cs="Times New Roman"/>
              <w:b/>
              <w:bCs/>
              <w:sz w:val="28"/>
              <w:szCs w:val="28"/>
            </w:rPr>
            <w:tab/>
          </w:r>
          <w:r>
            <w:rPr>
              <w:rFonts w:hint="default" w:ascii="Times New Roman" w:hAnsi="Times New Roman" w:cs="Times New Roman"/>
              <w:b/>
              <w:bCs/>
              <w:sz w:val="28"/>
              <w:szCs w:val="28"/>
              <w:lang w:val="en-US"/>
            </w:rPr>
            <w:t>2</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lang w:val="en-US"/>
            </w:rPr>
            <w:t>8</w:t>
          </w:r>
        </w:p>
        <w:p w14:paraId="41565AD5">
          <w:pPr>
            <w:pStyle w:val="142"/>
            <w:tabs>
              <w:tab w:val="right" w:leader="dot" w:pos="9679"/>
            </w:tabs>
            <w:ind w:left="-440" w:leftChars="-200" w:firstLine="0" w:firstLineChars="0"/>
            <w:rPr>
              <w:rFonts w:hint="default" w:ascii="Times New Roman" w:hAnsi="Times New Roman" w:cs="Times New Roman" w:eastAsiaTheme="minorEastAsia"/>
              <w:b/>
              <w:bCs/>
              <w:kern w:val="2"/>
              <w:sz w:val="28"/>
              <w:szCs w:val="28"/>
              <w:lang w:val="en-US" w:eastAsia="ru-RU"/>
              <w14:ligatures w14:val="standardContextual"/>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"_Toc208382594" </w:instrText>
          </w:r>
          <w:r>
            <w:rPr>
              <w:rFonts w:hint="default" w:ascii="Times New Roman" w:hAnsi="Times New Roman" w:cs="Times New Roman"/>
              <w:b/>
              <w:bCs/>
              <w:sz w:val="28"/>
              <w:szCs w:val="28"/>
            </w:rPr>
            <w:fldChar w:fldCharType="separate"/>
          </w:r>
          <w:r>
            <w:rPr>
              <w:rStyle w:val="51"/>
              <w:rFonts w:hint="default" w:ascii="Times New Roman" w:hAnsi="Times New Roman" w:eastAsia="Times New Roman" w:cs="Times New Roman"/>
              <w:b/>
              <w:bCs/>
              <w:sz w:val="28"/>
              <w:szCs w:val="28"/>
              <w:lang w:val="uk-UA"/>
            </w:rPr>
            <w:t>Літературні джерела</w:t>
          </w:r>
          <w:r>
            <w:rPr>
              <w:rFonts w:hint="default" w:ascii="Times New Roman" w:hAnsi="Times New Roman" w:cs="Times New Roman"/>
              <w:b/>
              <w:bCs/>
              <w:sz w:val="28"/>
              <w:szCs w:val="28"/>
            </w:rPr>
            <w:tab/>
          </w:r>
          <w:r>
            <w:rPr>
              <w:rFonts w:hint="default" w:ascii="Times New Roman" w:hAnsi="Times New Roman" w:cs="Times New Roman"/>
              <w:b/>
              <w:bCs/>
              <w:sz w:val="28"/>
              <w:szCs w:val="28"/>
              <w:lang w:val="en-US"/>
            </w:rPr>
            <w:t>2</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lang w:val="en-US"/>
            </w:rPr>
            <w:t>9</w:t>
          </w:r>
        </w:p>
        <w:p w14:paraId="28E778CB">
          <w:pPr>
            <w:pStyle w:val="142"/>
            <w:tabs>
              <w:tab w:val="right" w:leader="dot" w:pos="9679"/>
            </w:tabs>
            <w:ind w:left="-440" w:leftChars="-20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"_Toc208382595" </w:instrText>
          </w:r>
          <w:r>
            <w:rPr>
              <w:rFonts w:hint="default" w:ascii="Times New Roman" w:hAnsi="Times New Roman" w:cs="Times New Roman"/>
              <w:b/>
              <w:bCs/>
              <w:sz w:val="28"/>
              <w:szCs w:val="28"/>
            </w:rPr>
            <w:fldChar w:fldCharType="separate"/>
          </w:r>
          <w:r>
            <w:rPr>
              <w:rStyle w:val="51"/>
              <w:rFonts w:hint="default" w:ascii="Times New Roman" w:hAnsi="Times New Roman" w:eastAsia="Times New Roman" w:cs="Times New Roman"/>
              <w:b/>
              <w:bCs/>
              <w:sz w:val="28"/>
              <w:szCs w:val="28"/>
              <w:lang w:val="uk-UA"/>
            </w:rPr>
            <w:t>Додаток А — Файлова структура</w:t>
          </w:r>
          <w:r>
            <w:rPr>
              <w:rFonts w:hint="default" w:ascii="Times New Roman" w:hAnsi="Times New Roman" w:cs="Times New Roman"/>
              <w:b/>
              <w:bCs/>
              <w:sz w:val="28"/>
              <w:szCs w:val="28"/>
            </w:rPr>
            <w:tab/>
          </w:r>
          <w:r>
            <w:rPr>
              <w:rFonts w:hint="default" w:ascii="Times New Roman" w:hAnsi="Times New Roman" w:cs="Times New Roman"/>
              <w:b/>
              <w:bCs/>
              <w:sz w:val="28"/>
              <w:szCs w:val="28"/>
              <w:lang w:val="en-US"/>
            </w:rPr>
            <w:t>3</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lang w:val="en-US"/>
            </w:rPr>
            <w:t>0</w:t>
          </w:r>
        </w:p>
        <w:p w14:paraId="229A4221">
          <w:pPr>
            <w:pStyle w:val="142"/>
            <w:tabs>
              <w:tab w:val="right" w:leader="dot" w:pos="9679"/>
            </w:tabs>
            <w:ind w:left="-440" w:leftChars="-20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"_Toc208382595" </w:instrText>
          </w:r>
          <w:r>
            <w:rPr>
              <w:rFonts w:hint="default" w:ascii="Times New Roman" w:hAnsi="Times New Roman" w:cs="Times New Roman"/>
              <w:b/>
              <w:bCs/>
              <w:sz w:val="28"/>
              <w:szCs w:val="28"/>
            </w:rPr>
            <w:fldChar w:fldCharType="separate"/>
          </w:r>
          <w:r>
            <w:rPr>
              <w:rStyle w:val="51"/>
              <w:rFonts w:hint="default" w:ascii="Times New Roman" w:hAnsi="Times New Roman" w:eastAsia="Times New Roman" w:cs="Times New Roman"/>
              <w:b/>
              <w:bCs/>
              <w:sz w:val="28"/>
              <w:szCs w:val="28"/>
              <w:lang w:val="uk-UA"/>
            </w:rPr>
            <w:t xml:space="preserve">Додаток </w:t>
          </w:r>
          <w:r>
            <w:rPr>
              <w:rStyle w:val="51"/>
              <w:rFonts w:hint="default" w:ascii="Times New Roman" w:hAnsi="Times New Roman" w:eastAsia="Times New Roman" w:cs="Times New Roman"/>
              <w:b/>
              <w:bCs/>
              <w:sz w:val="28"/>
              <w:szCs w:val="28"/>
              <w:lang w:val="en-US"/>
            </w:rPr>
            <w:t>B</w:t>
          </w:r>
          <w:r>
            <w:rPr>
              <w:rStyle w:val="51"/>
              <w:rFonts w:hint="default" w:ascii="Times New Roman" w:hAnsi="Times New Roman" w:eastAsia="Times New Roman" w:cs="Times New Roman"/>
              <w:b/>
              <w:bCs/>
              <w:sz w:val="28"/>
              <w:szCs w:val="28"/>
              <w:lang w:val="uk-UA"/>
            </w:rPr>
            <w:t xml:space="preserve"> — Діаграми взаємозв</w:t>
          </w:r>
          <w:r>
            <w:rPr>
              <w:rStyle w:val="51"/>
              <w:rFonts w:hint="default" w:ascii="Times New Roman" w:hAnsi="Times New Roman" w:eastAsia="Times New Roman" w:cs="Times New Roman"/>
              <w:b/>
              <w:bCs/>
              <w:sz w:val="28"/>
              <w:szCs w:val="28"/>
              <w:lang w:val="en-US"/>
            </w:rPr>
            <w:t>'</w:t>
          </w:r>
          <w:r>
            <w:rPr>
              <w:rStyle w:val="51"/>
              <w:rFonts w:hint="default" w:ascii="Times New Roman" w:hAnsi="Times New Roman" w:eastAsia="Times New Roman" w:cs="Times New Roman"/>
              <w:b/>
              <w:bCs/>
              <w:sz w:val="28"/>
              <w:szCs w:val="28"/>
              <w:lang w:val="uk-UA"/>
            </w:rPr>
            <w:t>язків системи</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_Toc208382595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lang w:val="en-US"/>
            </w:rPr>
            <w:t>3</w:t>
          </w:r>
          <w:r>
            <w:rPr>
              <w:rFonts w:hint="default" w:ascii="Times New Roman" w:hAnsi="Times New Roman" w:cs="Times New Roman"/>
              <w:b/>
              <w:bCs/>
              <w:sz w:val="28"/>
              <w:szCs w:val="28"/>
              <w:lang w:val="uk-UA"/>
            </w:rPr>
            <w:t>1</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0D9E3D25">
          <w:pPr>
            <w:pStyle w:val="142"/>
            <w:tabs>
              <w:tab w:val="right" w:leader="dot" w:pos="9679"/>
            </w:tabs>
            <w:ind w:left="-440" w:leftChars="-200" w:firstLine="0" w:firstLineChars="0"/>
            <w:rPr>
              <w:rFonts w:hint="default" w:ascii="Times New Roman" w:hAnsi="Times New Roman" w:cs="Times New Roman"/>
              <w:b/>
              <w:bCs/>
              <w:sz w:val="28"/>
              <w:szCs w:val="28"/>
              <w:lang w:val="uk-UA"/>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"_Toc208382595" </w:instrText>
          </w:r>
          <w:r>
            <w:rPr>
              <w:rFonts w:hint="default" w:ascii="Times New Roman" w:hAnsi="Times New Roman" w:cs="Times New Roman"/>
              <w:b/>
              <w:bCs/>
              <w:sz w:val="28"/>
              <w:szCs w:val="28"/>
            </w:rPr>
            <w:fldChar w:fldCharType="separate"/>
          </w:r>
          <w:r>
            <w:rPr>
              <w:rStyle w:val="51"/>
              <w:rFonts w:hint="default" w:ascii="Times New Roman" w:hAnsi="Times New Roman" w:eastAsia="Times New Roman" w:cs="Times New Roman"/>
              <w:b/>
              <w:bCs/>
              <w:sz w:val="28"/>
              <w:szCs w:val="28"/>
              <w:lang w:val="uk-UA"/>
            </w:rPr>
            <w:t xml:space="preserve">Додаток </w:t>
          </w:r>
          <w:r>
            <w:rPr>
              <w:rStyle w:val="51"/>
              <w:rFonts w:hint="default" w:ascii="Times New Roman" w:hAnsi="Times New Roman" w:eastAsia="Times New Roman" w:cs="Times New Roman"/>
              <w:b/>
              <w:bCs/>
              <w:sz w:val="28"/>
              <w:szCs w:val="28"/>
              <w:lang w:val="en-US"/>
            </w:rPr>
            <w:t>C</w:t>
          </w:r>
          <w:r>
            <w:rPr>
              <w:rStyle w:val="51"/>
              <w:rFonts w:hint="default" w:ascii="Times New Roman" w:hAnsi="Times New Roman" w:eastAsia="Times New Roman" w:cs="Times New Roman"/>
              <w:b/>
              <w:bCs/>
              <w:sz w:val="28"/>
              <w:szCs w:val="28"/>
              <w:lang w:val="uk-UA"/>
            </w:rPr>
            <w:t xml:space="preserve"> — Лістинг коду</w:t>
          </w:r>
          <w:r>
            <w:rPr>
              <w:rFonts w:hint="default" w:ascii="Times New Roman" w:hAnsi="Times New Roman" w:cs="Times New Roman"/>
              <w:b/>
              <w:bCs/>
              <w:sz w:val="28"/>
              <w:szCs w:val="28"/>
            </w:rPr>
            <w:tab/>
          </w:r>
          <w:r>
            <w:rPr>
              <w:rFonts w:hint="default" w:ascii="Times New Roman" w:hAnsi="Times New Roman" w:cs="Times New Roman"/>
              <w:b/>
              <w:bCs/>
              <w:sz w:val="28"/>
              <w:szCs w:val="28"/>
              <w:lang w:val="en-US"/>
            </w:rPr>
            <w:t>3</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lang w:val="uk-UA"/>
            </w:rPr>
            <w:t>3</w:t>
          </w:r>
        </w:p>
        <w:p w14:paraId="463DD317">
          <w:pPr>
            <w:rPr>
              <w:rFonts w:hint="default"/>
            </w:rPr>
          </w:pPr>
        </w:p>
        <w:p w14:paraId="4C345132">
          <w:pPr>
            <w:rPr>
              <w:rFonts w:hint="default"/>
            </w:rPr>
          </w:pPr>
        </w:p>
        <w:p w14:paraId="77D71E7C">
          <w:pPr>
            <w:rPr>
              <w:rFonts w:hint="default"/>
              <w:lang w:val="ru-RU" w:eastAsia="ru-RU"/>
            </w:rPr>
          </w:pPr>
        </w:p>
        <w:p w14:paraId="3C2D3901">
          <w:pPr>
            <w:ind w:left="-440" w:leftChars="-200" w:firstLine="0" w:firstLineChars="0"/>
            <w:rPr>
              <w:rFonts w:hint="default" w:ascii="Times New Roman" w:hAnsi="Times New Roman" w:cs="Times New Roman"/>
              <w:lang w:val="uk-UA"/>
            </w:rPr>
          </w:pPr>
          <w:r>
            <w:rPr>
              <w:rFonts w:hint="default" w:ascii="Times New Roman" w:hAnsi="Times New Roman" w:cs="Times New Roman"/>
              <w:b/>
              <w:bCs/>
              <w:sz w:val="28"/>
              <w:szCs w:val="28"/>
              <w:lang w:val="uk-UA"/>
            </w:rPr>
            <w:fldChar w:fldCharType="end"/>
          </w:r>
        </w:p>
      </w:sdtContent>
    </w:sdt>
    <w:p w14:paraId="1170F220">
      <w:pPr>
        <w:tabs>
          <w:tab w:val="left" w:pos="8140"/>
          <w:tab w:val="left" w:pos="8360"/>
        </w:tabs>
        <w:ind w:left="0" w:leftChars="0" w:firstLine="0" w:firstLineChars="0"/>
        <w:jc w:val="center"/>
        <w:rPr>
          <w:rFonts w:hint="default" w:ascii="Times New Roman" w:hAnsi="Times New Roman" w:cs="Times New Roman"/>
          <w:b/>
          <w:bCs/>
          <w:color w:val="000000" w:themeColor="text1"/>
          <w:sz w:val="36"/>
          <w:szCs w:val="36"/>
          <w:highlight w:val="none"/>
          <w:lang w:val="uk-UA"/>
          <w14:textFill>
            <w14:solidFill>
              <w14:schemeClr w14:val="tx1"/>
            </w14:solidFill>
          </w14:textFill>
        </w:rPr>
        <w:sectPr>
          <w:headerReference r:id="rId5" w:type="default"/>
          <w:footerReference r:id="rId6" w:type="default"/>
          <w:pgSz w:w="11906" w:h="16838"/>
          <w:pgMar w:top="1440" w:right="1800" w:bottom="1440" w:left="1800" w:header="720" w:footer="720" w:gutter="0"/>
          <w:cols w:space="720" w:num="1"/>
          <w:docGrid w:linePitch="360" w:charSpace="0"/>
        </w:sectPr>
      </w:pPr>
    </w:p>
    <w:p w14:paraId="1986BAFE">
      <w:pPr>
        <w:tabs>
          <w:tab w:val="left" w:pos="8140"/>
          <w:tab w:val="left" w:pos="8360"/>
        </w:tabs>
        <w:ind w:left="0" w:leftChars="0" w:firstLine="0" w:firstLineChars="0"/>
        <w:jc w:val="center"/>
        <w:rPr>
          <w:rFonts w:hint="default" w:ascii="Times New Roman" w:hAnsi="Times New Roman" w:cs="Times New Roman"/>
          <w:b/>
          <w:bCs/>
          <w:color w:val="000000" w:themeColor="text1"/>
          <w:sz w:val="36"/>
          <w:szCs w:val="36"/>
          <w:highlight w:val="none"/>
          <w:lang w:val="uk-UA"/>
          <w14:textFill>
            <w14:solidFill>
              <w14:schemeClr w14:val="tx1"/>
            </w14:solidFill>
          </w14:textFill>
        </w:rPr>
      </w:pPr>
      <w:r>
        <w:rPr>
          <w:rFonts w:hint="default" w:ascii="Times New Roman" w:hAnsi="Times New Roman" w:cs="Times New Roman"/>
          <w:b/>
          <w:bCs/>
          <w:color w:val="000000" w:themeColor="text1"/>
          <w:sz w:val="36"/>
          <w:szCs w:val="36"/>
          <w:highlight w:val="none"/>
          <w:lang w:val="uk-UA"/>
          <w14:textFill>
            <w14:solidFill>
              <w14:schemeClr w14:val="tx1"/>
            </w14:solidFill>
          </w14:textFill>
        </w:rPr>
        <w:t>Вступ</w:t>
      </w:r>
    </w:p>
    <w:p w14:paraId="685DCAA6">
      <w:pPr>
        <w:tabs>
          <w:tab w:val="left" w:pos="8140"/>
        </w:tabs>
        <w:ind w:left="0" w:leftChars="0" w:right="-713" w:rightChars="-324" w:firstLine="0" w:firstLineChars="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Назва роботи</w:t>
      </w:r>
    </w:p>
    <w:p w14:paraId="464C11A1">
      <w:pPr>
        <w:tabs>
          <w:tab w:val="left" w:pos="8140"/>
        </w:tabs>
        <w:ind w:left="0" w:leftChars="0" w:right="-713" w:rightChars="-324" w:firstLine="0" w:firstLine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Розробка веб-сервісу для пошуку інформації за ключовими словами.</w:t>
      </w:r>
    </w:p>
    <w:p w14:paraId="63E390D0">
      <w:pPr>
        <w:tabs>
          <w:tab w:val="left" w:pos="8140"/>
        </w:tabs>
        <w:ind w:left="0" w:leftChars="0" w:right="-713" w:rightChars="-324" w:firstLine="0" w:firstLineChars="0"/>
        <w:rPr>
          <w:rFonts w:hint="default" w:ascii="Times New Roman" w:hAnsi="Times New Roman" w:cs="Times New Roman"/>
          <w:color w:val="000000" w:themeColor="text1"/>
          <w:sz w:val="28"/>
          <w:szCs w:val="28"/>
          <w14:textFill>
            <w14:solidFill>
              <w14:schemeClr w14:val="tx1"/>
            </w14:solidFill>
          </w14:textFill>
        </w:rPr>
      </w:pPr>
    </w:p>
    <w:p w14:paraId="57589DBB">
      <w:pPr>
        <w:tabs>
          <w:tab w:val="left" w:pos="8140"/>
        </w:tabs>
        <w:ind w:left="0" w:leftChars="0" w:right="-713" w:rightChars="-324" w:firstLine="0" w:firstLineChars="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Завдання</w:t>
      </w:r>
    </w:p>
    <w:p w14:paraId="1A41D3E0">
      <w:pPr>
        <w:tabs>
          <w:tab w:val="left" w:pos="8140"/>
        </w:tabs>
        <w:ind w:left="0" w:leftChars="0" w:right="-713" w:rightChars="-324" w:firstLine="0" w:firstLine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Розробка програм для побудови структури даних «інвертований</w:t>
      </w:r>
    </w:p>
    <w:p w14:paraId="7E03E44F">
      <w:pPr>
        <w:tabs>
          <w:tab w:val="left" w:pos="8140"/>
        </w:tabs>
        <w:ind w:left="0" w:leftChars="0" w:right="-713" w:rightChars="-324" w:firstLine="0" w:firstLine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індекс», Інвертований індекс дозволяє виконувати константний</w:t>
      </w:r>
    </w:p>
    <w:p w14:paraId="17D800E3">
      <w:pPr>
        <w:tabs>
          <w:tab w:val="left" w:pos="8140"/>
        </w:tabs>
        <w:ind w:left="0" w:leftChars="0" w:right="-713" w:rightChars="-324" w:firstLine="0" w:firstLine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пошук по набору даних, наприклад - текстовим файлам або веб-</w:t>
      </w:r>
    </w:p>
    <w:p w14:paraId="6F544457">
      <w:pPr>
        <w:tabs>
          <w:tab w:val="left" w:pos="8140"/>
        </w:tabs>
        <w:ind w:left="0" w:leftChars="0" w:right="-713" w:rightChars="-324" w:firstLine="0" w:firstLine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сторінкам.</w:t>
      </w:r>
    </w:p>
    <w:p w14:paraId="1080A4D6">
      <w:pPr>
        <w:tabs>
          <w:tab w:val="left" w:pos="8140"/>
        </w:tabs>
        <w:ind w:left="0" w:leftChars="0" w:right="-713" w:rightChars="-324" w:firstLine="0" w:firstLineChars="0"/>
        <w:rPr>
          <w:rFonts w:hint="default" w:ascii="Times New Roman" w:hAnsi="Times New Roman" w:cs="Times New Roman"/>
          <w:color w:val="000000" w:themeColor="text1"/>
          <w:sz w:val="28"/>
          <w:szCs w:val="28"/>
          <w14:textFill>
            <w14:solidFill>
              <w14:schemeClr w14:val="tx1"/>
            </w14:solidFill>
          </w14:textFill>
        </w:rPr>
      </w:pPr>
    </w:p>
    <w:p w14:paraId="4E665EDC">
      <w:pPr>
        <w:tabs>
          <w:tab w:val="left" w:pos="8140"/>
        </w:tabs>
        <w:spacing w:line="360" w:lineRule="auto"/>
        <w:ind w:left="0" w:leftChars="0" w:right="-713" w:rightChars="-324" w:firstLine="0" w:firstLineChars="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Мета</w:t>
      </w:r>
    </w:p>
    <w:p w14:paraId="252643DE">
      <w:pPr>
        <w:tabs>
          <w:tab w:val="left" w:pos="8140"/>
        </w:tabs>
        <w:spacing w:line="360" w:lineRule="auto"/>
        <w:ind w:left="0" w:leftChars="0" w:right="-713" w:rightChars="-324" w:firstLine="0" w:firstLine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Розробити веб-сервер для побудови інвертованого індексу з</w:t>
      </w:r>
    </w:p>
    <w:p w14:paraId="01B84804">
      <w:pPr>
        <w:tabs>
          <w:tab w:val="left" w:pos="8140"/>
        </w:tabs>
        <w:spacing w:line="360" w:lineRule="auto"/>
        <w:ind w:left="0" w:leftChars="0" w:right="-713" w:rightChars="-324" w:firstLine="0" w:firstLine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текстових файлів, що дозволяє виконувати швидкий пошук по даних</w:t>
      </w:r>
    </w:p>
    <w:p w14:paraId="43EC60DD">
      <w:pPr>
        <w:tabs>
          <w:tab w:val="left" w:pos="8140"/>
        </w:tabs>
        <w:spacing w:line="360" w:lineRule="auto"/>
        <w:ind w:left="0" w:leftChars="0" w:right="-713" w:rightChars="-324" w:firstLine="0" w:firstLine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і регулярно оновлювати індекс. Проект має забезпечувати</w:t>
      </w:r>
    </w:p>
    <w:p w14:paraId="3E30BCC6">
      <w:pPr>
        <w:tabs>
          <w:tab w:val="left" w:pos="8140"/>
        </w:tabs>
        <w:spacing w:line="360" w:lineRule="auto"/>
        <w:ind w:left="0" w:leftChars="0" w:right="-713" w:rightChars="-324" w:firstLine="0" w:firstLine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багатопоточність, підтримувати паралельний доступ і</w:t>
      </w:r>
    </w:p>
    <w:p w14:paraId="61072262">
      <w:pPr>
        <w:tabs>
          <w:tab w:val="left" w:pos="8140"/>
        </w:tabs>
        <w:spacing w:line="360" w:lineRule="auto"/>
        <w:ind w:left="0" w:leftChars="0" w:right="-713" w:rightChars="-324" w:firstLine="0" w:firstLine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використовувати міжпроцесну взаємодію через мережеві сокети.</w:t>
      </w:r>
    </w:p>
    <w:p w14:paraId="133E244A">
      <w:pP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br w:type="page"/>
      </w:r>
    </w:p>
    <w:p w14:paraId="024BC929">
      <w:pPr>
        <w:tabs>
          <w:tab w:val="left" w:pos="8140"/>
        </w:tabs>
        <w:spacing w:line="240" w:lineRule="auto"/>
        <w:ind w:left="0" w:leftChars="0" w:right="-713" w:rightChars="-324" w:firstLine="0" w:firstLineChars="0"/>
        <w:jc w:val="center"/>
        <w:rPr>
          <w:rFonts w:hint="default" w:ascii="Times New Roman" w:hAnsi="Times New Roman" w:cs="Times New Roman"/>
          <w:b/>
          <w:bCs/>
          <w:sz w:val="36"/>
          <w:szCs w:val="36"/>
          <w:highlight w:val="none"/>
          <w:lang w:val="uk-UA"/>
        </w:rPr>
      </w:pPr>
      <w:r>
        <w:rPr>
          <w:rFonts w:hint="default" w:ascii="Times New Roman" w:hAnsi="Times New Roman" w:cs="Times New Roman"/>
          <w:b/>
          <w:bCs/>
          <w:sz w:val="36"/>
          <w:szCs w:val="36"/>
          <w:highlight w:val="none"/>
          <w:lang w:val="uk-UA"/>
        </w:rPr>
        <w:t>Проектування системи</w:t>
      </w:r>
    </w:p>
    <w:p w14:paraId="3C941774">
      <w:pPr>
        <w:tabs>
          <w:tab w:val="left" w:pos="8140"/>
        </w:tabs>
        <w:spacing w:line="240" w:lineRule="auto"/>
        <w:ind w:left="0" w:leftChars="0" w:right="-713" w:rightChars="-324" w:firstLine="0" w:firstLine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uk-UA"/>
        </w:rPr>
        <w:t>Опис системи</w:t>
      </w:r>
      <w:r>
        <w:rPr>
          <w:rFonts w:hint="default" w:ascii="Times New Roman" w:hAnsi="Times New Roman" w:cs="Times New Roman"/>
          <w:b/>
          <w:bCs/>
          <w:sz w:val="28"/>
          <w:szCs w:val="28"/>
          <w:lang w:val="en-US"/>
        </w:rPr>
        <w:t>:</w:t>
      </w:r>
    </w:p>
    <w:p w14:paraId="08B4201C">
      <w:pPr>
        <w:spacing w:line="240" w:lineRule="auto"/>
        <w:rPr>
          <w:rFonts w:hint="default" w:ascii="Times New Roman" w:hAnsi="Times New Roman" w:cs="Times New Roman"/>
          <w:sz w:val="28"/>
          <w:szCs w:val="28"/>
        </w:rPr>
      </w:pPr>
      <w:r>
        <w:rPr>
          <w:rFonts w:hint="default" w:ascii="Times New Roman" w:hAnsi="Times New Roman" w:cs="Times New Roman"/>
          <w:sz w:val="28"/>
          <w:szCs w:val="28"/>
          <w:lang w:val="en-US"/>
        </w:rPr>
        <w:t>C</w:t>
      </w:r>
      <w:r>
        <w:rPr>
          <w:rFonts w:hint="default" w:ascii="Times New Roman" w:hAnsi="Times New Roman" w:cs="Times New Roman"/>
          <w:sz w:val="28"/>
          <w:szCs w:val="28"/>
        </w:rPr>
        <w:t>истема являє собою веб</w:t>
      </w:r>
      <w:r>
        <w:rPr>
          <w:rFonts w:hint="default" w:ascii="Times New Roman" w:hAnsi="Times New Roman" w:cs="Times New Roman"/>
          <w:sz w:val="28"/>
          <w:szCs w:val="28"/>
        </w:rPr>
        <w:noBreakHyphen/>
      </w:r>
      <w:r>
        <w:rPr>
          <w:rFonts w:hint="default" w:ascii="Times New Roman" w:hAnsi="Times New Roman" w:cs="Times New Roman"/>
          <w:sz w:val="28"/>
          <w:szCs w:val="28"/>
        </w:rPr>
        <w:t>сервіс для пошуку інформації за ключовими словами на основі інвертованого індексу. Основна ідея полягає у створенні структури даних, яка забезпечує швидкий пошук по великому набору текстових файлів та веб</w:t>
      </w:r>
      <w:r>
        <w:rPr>
          <w:rFonts w:hint="default" w:ascii="Times New Roman" w:hAnsi="Times New Roman" w:cs="Times New Roman"/>
          <w:sz w:val="28"/>
          <w:szCs w:val="28"/>
        </w:rPr>
        <w:noBreakHyphen/>
      </w:r>
      <w:r>
        <w:rPr>
          <w:rFonts w:hint="default" w:ascii="Times New Roman" w:hAnsi="Times New Roman" w:cs="Times New Roman"/>
          <w:sz w:val="28"/>
          <w:szCs w:val="28"/>
        </w:rPr>
        <w:t>сторінок. Система буде працювати у багатопоточному режимі, підтримувати паралельний доступ користувачів та забезпечувати міжпроцесну взаємодію через мережеві сокети.</w:t>
      </w:r>
    </w:p>
    <w:p w14:paraId="70C0F8BE">
      <w:pPr>
        <w:spacing w:line="240" w:lineRule="auto"/>
        <w:rPr>
          <w:rFonts w:hint="default" w:ascii="Times New Roman" w:hAnsi="Times New Roman" w:cs="Times New Roman"/>
          <w:sz w:val="28"/>
          <w:szCs w:val="28"/>
        </w:rPr>
      </w:pPr>
      <w:r>
        <w:rPr>
          <w:rFonts w:hint="default" w:ascii="Times New Roman" w:hAnsi="Times New Roman" w:cs="Times New Roman"/>
          <w:sz w:val="28"/>
          <w:szCs w:val="28"/>
        </w:rPr>
        <w:t>Архітектура включатиме серверну частину, що відповідає за побудову та оновлення індексу, а також клієнтські додатки (CLI та веб</w:t>
      </w:r>
      <w:r>
        <w:rPr>
          <w:rFonts w:hint="default" w:ascii="Times New Roman" w:hAnsi="Times New Roman" w:cs="Times New Roman"/>
          <w:sz w:val="28"/>
          <w:szCs w:val="28"/>
        </w:rPr>
        <w:noBreakHyphen/>
      </w:r>
      <w:r>
        <w:rPr>
          <w:rFonts w:hint="default" w:ascii="Times New Roman" w:hAnsi="Times New Roman" w:cs="Times New Roman"/>
          <w:sz w:val="28"/>
          <w:szCs w:val="28"/>
        </w:rPr>
        <w:t>інтерфейс), які дозволять користувачам надсилати запити та отримувати результати пошуку. Система передбачає регулярне оновлення індексу без зупинки роботи сервера, що гарантує актуальність даних.</w:t>
      </w:r>
    </w:p>
    <w:p w14:paraId="38C81303">
      <w:pPr>
        <w:spacing w:line="240" w:lineRule="auto"/>
        <w:rPr>
          <w:rFonts w:hint="default" w:ascii="Times New Roman" w:hAnsi="Times New Roman" w:cs="Times New Roman"/>
          <w:sz w:val="28"/>
          <w:szCs w:val="28"/>
        </w:rPr>
      </w:pPr>
      <w:r>
        <w:rPr>
          <w:rFonts w:hint="default" w:ascii="Times New Roman" w:hAnsi="Times New Roman" w:cs="Times New Roman"/>
          <w:sz w:val="28"/>
          <w:szCs w:val="28"/>
        </w:rPr>
        <w:t>Серверна частина буде реалізована на C+</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з підтримкою багатопоточності та можливістю обробки великої кількості паралельних клієнтських запитів.</w:t>
      </w:r>
    </w:p>
    <w:p w14:paraId="5B63499D">
      <w:pPr>
        <w:spacing w:line="240" w:lineRule="auto"/>
        <w:rPr>
          <w:rFonts w:hint="default" w:ascii="Times New Roman" w:hAnsi="Times New Roman" w:cs="Times New Roman"/>
          <w:sz w:val="28"/>
          <w:szCs w:val="28"/>
        </w:rPr>
      </w:pPr>
      <w:r>
        <w:rPr>
          <w:rFonts w:hint="default" w:ascii="Times New Roman" w:hAnsi="Times New Roman" w:cs="Times New Roman"/>
          <w:sz w:val="28"/>
          <w:szCs w:val="28"/>
        </w:rPr>
        <w:t xml:space="preserve">Клієнтська частина буде реалізована </w:t>
      </w:r>
      <w:r>
        <w:rPr>
          <w:rFonts w:hint="default" w:ascii="Times New Roman" w:hAnsi="Times New Roman" w:cs="Times New Roman"/>
          <w:sz w:val="28"/>
          <w:szCs w:val="28"/>
          <w:lang w:val="uk-UA"/>
        </w:rPr>
        <w:t xml:space="preserve">як </w:t>
      </w:r>
      <w:r>
        <w:rPr>
          <w:rFonts w:hint="default" w:ascii="Times New Roman" w:hAnsi="Times New Roman" w:cs="Times New Roman"/>
          <w:sz w:val="28"/>
          <w:szCs w:val="28"/>
        </w:rPr>
        <w:t>CLI-клієнт на C++ (консольний застосунок)</w:t>
      </w:r>
      <w:r>
        <w:rPr>
          <w:rFonts w:hint="default" w:ascii="Times New Roman" w:hAnsi="Times New Roman" w:cs="Times New Roman"/>
          <w:sz w:val="28"/>
          <w:szCs w:val="28"/>
          <w:lang w:val="uk-UA"/>
        </w:rPr>
        <w:t xml:space="preserve"> та </w:t>
      </w:r>
      <w:r>
        <w:rPr>
          <w:rFonts w:hint="default" w:ascii="Times New Roman" w:hAnsi="Times New Roman" w:cs="Times New Roman"/>
          <w:sz w:val="28"/>
          <w:szCs w:val="28"/>
          <w:lang w:val="en-US"/>
        </w:rPr>
        <w:t>w</w:t>
      </w:r>
      <w:r>
        <w:rPr>
          <w:rFonts w:hint="default" w:ascii="Times New Roman" w:hAnsi="Times New Roman" w:cs="Times New Roman"/>
          <w:sz w:val="28"/>
          <w:szCs w:val="28"/>
        </w:rPr>
        <w:t xml:space="preserve">eb-клієнт </w:t>
      </w:r>
      <w:r>
        <w:rPr>
          <w:rFonts w:hint="default" w:ascii="Times New Roman" w:hAnsi="Times New Roman" w:cs="Times New Roman"/>
          <w:sz w:val="28"/>
          <w:szCs w:val="28"/>
          <w:lang w:val="en-US"/>
        </w:rPr>
        <w:t>(</w:t>
      </w:r>
      <w:r>
        <w:rPr>
          <w:rFonts w:hint="default" w:ascii="Times New Roman" w:hAnsi="Times New Roman" w:cs="Times New Roman"/>
          <w:sz w:val="28"/>
          <w:szCs w:val="28"/>
        </w:rPr>
        <w:t>веб-застосунок на Node.js</w:t>
      </w:r>
      <w:r>
        <w:rPr>
          <w:rFonts w:hint="default" w:ascii="Times New Roman" w:hAnsi="Times New Roman" w:cs="Times New Roman"/>
          <w:sz w:val="28"/>
          <w:szCs w:val="28"/>
          <w:lang w:val="en-US"/>
        </w:rPr>
        <w:t>)</w:t>
      </w:r>
    </w:p>
    <w:p w14:paraId="1FBA593C">
      <w:pPr>
        <w:spacing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uk-UA"/>
        </w:rPr>
        <w:t>Складові програмного забезпечення</w:t>
      </w:r>
      <w:r>
        <w:rPr>
          <w:rFonts w:hint="default" w:ascii="Times New Roman" w:hAnsi="Times New Roman" w:cs="Times New Roman"/>
          <w:sz w:val="28"/>
          <w:szCs w:val="28"/>
          <w:lang w:val="en-US"/>
        </w:rPr>
        <w:t>:</w:t>
      </w:r>
    </w:p>
    <w:p w14:paraId="1996B3F4">
      <w:pPr>
        <w:numPr>
          <w:ilvl w:val="0"/>
          <w:numId w:val="11"/>
        </w:numPr>
        <w:spacing w:line="24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InvertedIndex – реалізація структури даних для збереження відповідності між словами та файлами.</w:t>
      </w:r>
    </w:p>
    <w:p w14:paraId="3B791AAD">
      <w:pPr>
        <w:numPr>
          <w:ilvl w:val="0"/>
          <w:numId w:val="11"/>
        </w:numPr>
        <w:spacing w:line="24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IndexBuilder – модуль для побудови індексу з текстових файлів.</w:t>
      </w:r>
    </w:p>
    <w:p w14:paraId="3A1BC31C">
      <w:pPr>
        <w:numPr>
          <w:ilvl w:val="0"/>
          <w:numId w:val="11"/>
        </w:numPr>
        <w:spacing w:line="24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ThreadPool – власна реалізація пулу потоків для ефективної паралельної обробки запитів.</w:t>
      </w:r>
    </w:p>
    <w:p w14:paraId="23F48C4E">
      <w:pPr>
        <w:numPr>
          <w:ilvl w:val="0"/>
          <w:numId w:val="11"/>
        </w:numPr>
        <w:spacing w:line="24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SocketServer – сервер, що приймає клієнтські запити через TCP</w:t>
      </w:r>
      <w:r>
        <w:rPr>
          <w:rFonts w:hint="default" w:ascii="Times New Roman" w:hAnsi="Times New Roman" w:cs="Times New Roman"/>
          <w:sz w:val="28"/>
          <w:szCs w:val="28"/>
        </w:rPr>
        <w:noBreakHyphen/>
      </w:r>
      <w:r>
        <w:rPr>
          <w:rFonts w:hint="default" w:ascii="Times New Roman" w:hAnsi="Times New Roman" w:cs="Times New Roman"/>
          <w:sz w:val="28"/>
          <w:szCs w:val="28"/>
        </w:rPr>
        <w:t>з’єднання.</w:t>
      </w:r>
    </w:p>
    <w:p w14:paraId="50A84595">
      <w:pPr>
        <w:numPr>
          <w:ilvl w:val="0"/>
          <w:numId w:val="11"/>
        </w:numPr>
        <w:spacing w:line="24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ClientHandler – обробник запитів користувачів та формування відповідей.</w:t>
      </w:r>
    </w:p>
    <w:p w14:paraId="3DE8225F">
      <w:pPr>
        <w:numPr>
          <w:ilvl w:val="0"/>
          <w:numId w:val="11"/>
        </w:numPr>
        <w:spacing w:line="24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FileMonitor – механізм відстеження нових файлів та оновлення індексу без зупинки роботи системи.</w:t>
      </w:r>
    </w:p>
    <w:p w14:paraId="7F6AFF8C">
      <w:pPr>
        <w:numPr>
          <w:ilvl w:val="0"/>
          <w:numId w:val="11"/>
        </w:numPr>
        <w:spacing w:line="24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SearchRequest / SearchResponse – моделі для формалізації запитів та відповідей.</w:t>
      </w:r>
    </w:p>
    <w:p w14:paraId="66C3014B">
      <w:pPr>
        <w:numPr>
          <w:ilvl w:val="0"/>
          <w:numId w:val="11"/>
        </w:numPr>
        <w:spacing w:line="240" w:lineRule="auto"/>
        <w:ind w:left="420" w:leftChars="0" w:hanging="420" w:firstLineChars="0"/>
        <w:rPr>
          <w:rFonts w:hint="default" w:ascii="Times New Roman" w:hAnsi="Times New Roman" w:cs="Times New Roman"/>
          <w:b/>
          <w:bCs/>
          <w:sz w:val="28"/>
          <w:szCs w:val="28"/>
          <w:lang w:val="en-US"/>
        </w:rPr>
      </w:pPr>
      <w:r>
        <w:rPr>
          <w:rFonts w:hint="default" w:ascii="Times New Roman" w:hAnsi="Times New Roman" w:cs="Times New Roman"/>
          <w:sz w:val="28"/>
          <w:szCs w:val="28"/>
        </w:rPr>
        <w:t>CLI</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uk-UA"/>
        </w:rPr>
        <w:t xml:space="preserve">та </w:t>
      </w:r>
      <w:r>
        <w:rPr>
          <w:rFonts w:hint="default" w:ascii="Times New Roman" w:hAnsi="Times New Roman" w:cs="Times New Roman"/>
          <w:sz w:val="28"/>
          <w:szCs w:val="28"/>
        </w:rPr>
        <w:t>Web Client – клієнтські додатки для взаємодії з сервером на різних технологіях.</w:t>
      </w:r>
    </w:p>
    <w:p w14:paraId="49CF5AD4">
      <w:pPr>
        <w:tabs>
          <w:tab w:val="left" w:pos="8140"/>
        </w:tabs>
        <w:spacing w:line="360" w:lineRule="auto"/>
        <w:ind w:left="0" w:leftChars="0" w:right="-713" w:rightChars="-324" w:firstLine="0" w:firstLineChars="0"/>
        <w:jc w:val="both"/>
        <w:rPr>
          <w:rFonts w:hint="default" w:ascii="Times New Roman" w:hAnsi="Times New Roman" w:cs="Times New Roman"/>
        </w:rPr>
      </w:pPr>
      <w:r>
        <w:rPr>
          <w:rFonts w:hint="default" w:ascii="Times New Roman" w:hAnsi="Times New Roman" w:cs="Times New Roman"/>
          <w:b/>
          <w:bCs/>
          <w:sz w:val="28"/>
          <w:szCs w:val="28"/>
          <w:lang w:val="uk-UA"/>
        </w:rPr>
        <w:t xml:space="preserve">Діаграми </w:t>
      </w:r>
      <w:r>
        <w:rPr>
          <w:rFonts w:hint="default" w:ascii="Times New Roman" w:hAnsi="Times New Roman" w:cs="Times New Roman"/>
          <w:b/>
          <w:bCs/>
          <w:sz w:val="28"/>
          <w:szCs w:val="28"/>
          <w:lang w:val="en-US"/>
        </w:rPr>
        <w:t>UML:</w:t>
      </w:r>
    </w:p>
    <w:p w14:paraId="71C61D04">
      <w:pPr>
        <w:jc w:val="cente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drawing>
          <wp:inline distT="0" distB="0" distL="114300" distR="114300">
            <wp:extent cx="5271135" cy="890905"/>
            <wp:effectExtent l="0" t="0" r="7620" b="5080"/>
            <wp:docPr id="5" name="Picture 5" descr="LP9FIiD06CNtSugFxhkmVxPIyGmU8BH1XBP2agv4Q5915u8kf8AWuWs6aD3O9l4AxxkHtyp4ucnQNdc_tpncEecJ84fMYxaAfibrH3syeUKrAauvumroQBxlKH3JHHn6nz8p2jIyHSDRMrnBBJEWhPxD5bTBfQ9mcWJBotaem9SpeaGDJVYHxeFezxpfqOqYMiNXD8XDynqQXT7YOAKLOGSj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P9FIiD06CNtSugFxhkmVxPIyGmU8BH1XBP2agv4Q5915u8kf8AWuWs6aD3O9l4AxxkHtyp4ucnQNdc_tpncEecJ84fMYxaAfibrH3syeUKrAauvumroQBxlKH3JHHn6nz8p2jIyHSDRMrnBBJEWhPxD5bTBfQ9mcWJBotaem9SpeaGDJVYHxeFezxpfqOqYMiNXD8XDynqQXT7YOAKLOGSjH"/>
                    <pic:cNvPicPr>
                      <a:picLocks noChangeAspect="1"/>
                    </pic:cNvPicPr>
                  </pic:nvPicPr>
                  <pic:blipFill>
                    <a:blip r:embed="rId10"/>
                    <a:stretch>
                      <a:fillRect/>
                    </a:stretch>
                  </pic:blipFill>
                  <pic:spPr>
                    <a:xfrm>
                      <a:off x="0" y="0"/>
                      <a:ext cx="5271135" cy="890905"/>
                    </a:xfrm>
                    <a:prstGeom prst="rect">
                      <a:avLst/>
                    </a:prstGeom>
                  </pic:spPr>
                </pic:pic>
              </a:graphicData>
            </a:graphic>
          </wp:inline>
        </w:drawing>
      </w:r>
      <w:r>
        <w:rPr>
          <w:rFonts w:hint="default" w:ascii="Times New Roman" w:hAnsi="Times New Roman" w:cs="Times New Roman"/>
          <w:b/>
          <w:bCs/>
          <w:sz w:val="28"/>
          <w:szCs w:val="28"/>
          <w:lang w:val="uk-UA"/>
        </w:rPr>
        <w:t xml:space="preserve">Рисунок 1 - </w:t>
      </w:r>
      <w:r>
        <w:rPr>
          <w:rFonts w:hint="default" w:ascii="Times New Roman" w:hAnsi="Times New Roman" w:cs="Times New Roman"/>
          <w:b/>
          <w:bCs/>
          <w:sz w:val="28"/>
          <w:szCs w:val="28"/>
          <w:lang w:val="en-US"/>
        </w:rPr>
        <w:t xml:space="preserve">Use Case </w:t>
      </w:r>
      <w:r>
        <w:rPr>
          <w:rFonts w:hint="default" w:ascii="Times New Roman" w:hAnsi="Times New Roman" w:cs="Times New Roman"/>
          <w:b/>
          <w:bCs/>
          <w:sz w:val="28"/>
          <w:szCs w:val="28"/>
          <w:lang w:val="uk-UA"/>
        </w:rPr>
        <w:t>діаграма</w:t>
      </w:r>
    </w:p>
    <w:p w14:paraId="23383C4C">
      <w:pPr>
        <w:jc w:val="center"/>
        <w:rPr>
          <w:rFonts w:hint="default" w:ascii="Times New Roman" w:hAnsi="Times New Roman" w:cs="Times New Roman"/>
          <w:b/>
          <w:bCs/>
          <w:sz w:val="28"/>
          <w:szCs w:val="28"/>
          <w:lang w:val="uk-UA"/>
        </w:rPr>
      </w:pPr>
    </w:p>
    <w:p w14:paraId="5FAB2085">
      <w:pPr>
        <w:jc w:val="center"/>
        <w:rPr>
          <w:rFonts w:hint="default" w:ascii="Times New Roman" w:hAnsi="Times New Roman" w:cs="Times New Roman"/>
          <w:b/>
          <w:bCs/>
          <w:sz w:val="28"/>
          <w:szCs w:val="28"/>
          <w:lang w:val="uk-UA"/>
        </w:rPr>
      </w:pPr>
      <w:r>
        <w:rPr>
          <w:rFonts w:hint="default"/>
          <w:lang w:val="uk-UA"/>
        </w:rPr>
        <w:drawing>
          <wp:inline distT="0" distB="0" distL="114300" distR="114300">
            <wp:extent cx="4120515" cy="2698750"/>
            <wp:effectExtent l="0" t="0" r="3175" b="0"/>
            <wp:docPr id="31" name="Picture 31" descr="Безіменн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Безіменний"/>
                    <pic:cNvPicPr>
                      <a:picLocks noChangeAspect="1"/>
                    </pic:cNvPicPr>
                  </pic:nvPicPr>
                  <pic:blipFill>
                    <a:blip r:embed="rId11"/>
                    <a:stretch>
                      <a:fillRect/>
                    </a:stretch>
                  </pic:blipFill>
                  <pic:spPr>
                    <a:xfrm>
                      <a:off x="0" y="0"/>
                      <a:ext cx="4120515" cy="2698750"/>
                    </a:xfrm>
                    <a:prstGeom prst="rect">
                      <a:avLst/>
                    </a:prstGeom>
                  </pic:spPr>
                </pic:pic>
              </a:graphicData>
            </a:graphic>
          </wp:inline>
        </w:drawing>
      </w:r>
    </w:p>
    <w:p w14:paraId="04516CD3">
      <w:pPr>
        <w:jc w:val="cente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Рисунок 2 - Класова</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діаграма</w:t>
      </w:r>
    </w:p>
    <w:p w14:paraId="512ED251">
      <w:pPr>
        <w:jc w:val="center"/>
        <w:rPr>
          <w:rFonts w:hint="default" w:ascii="Times New Roman" w:hAnsi="Times New Roman" w:cs="Times New Roman"/>
          <w:b/>
          <w:bCs/>
          <w:sz w:val="28"/>
          <w:szCs w:val="28"/>
          <w:lang w:val="uk-UA"/>
        </w:rPr>
      </w:pPr>
    </w:p>
    <w:p w14:paraId="0DF995E5">
      <w:pPr>
        <w:jc w:val="both"/>
        <w:rPr>
          <w:rFonts w:hint="default" w:ascii="Times New Roman" w:hAnsi="Times New Roman" w:cs="Times New Roman"/>
          <w:b/>
          <w:bCs/>
          <w:sz w:val="28"/>
          <w:szCs w:val="28"/>
          <w:lang w:val="uk-UA"/>
        </w:rPr>
      </w:pPr>
      <w:r>
        <w:rPr>
          <w:rFonts w:ascii="SimSun" w:hAnsi="SimSun" w:eastAsia="SimSun" w:cs="SimSun"/>
          <w:sz w:val="24"/>
          <w:szCs w:val="24"/>
        </w:rPr>
        <w:drawing>
          <wp:inline distT="0" distB="0" distL="114300" distR="114300">
            <wp:extent cx="5267960" cy="3062605"/>
            <wp:effectExtent l="0" t="0" r="0" b="3175"/>
            <wp:docPr id="76" name="Picture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32" descr="IMG_256"/>
                    <pic:cNvPicPr>
                      <a:picLocks noChangeAspect="1"/>
                    </pic:cNvPicPr>
                  </pic:nvPicPr>
                  <pic:blipFill>
                    <a:blip r:embed="rId12"/>
                    <a:stretch>
                      <a:fillRect/>
                    </a:stretch>
                  </pic:blipFill>
                  <pic:spPr>
                    <a:xfrm>
                      <a:off x="0" y="0"/>
                      <a:ext cx="5267960" cy="3062605"/>
                    </a:xfrm>
                    <a:prstGeom prst="rect">
                      <a:avLst/>
                    </a:prstGeom>
                    <a:noFill/>
                    <a:ln w="9525">
                      <a:noFill/>
                    </a:ln>
                  </pic:spPr>
                </pic:pic>
              </a:graphicData>
            </a:graphic>
          </wp:inline>
        </w:drawing>
      </w:r>
    </w:p>
    <w:p w14:paraId="57269703">
      <w:pPr>
        <w:jc w:val="cente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Рисунок 3 - Діаграма послідовностей</w:t>
      </w:r>
    </w:p>
    <w:p w14:paraId="49C0000D">
      <w:pPr>
        <w:jc w:val="cente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drawing>
          <wp:inline distT="0" distB="0" distL="114300" distR="114300">
            <wp:extent cx="2762885" cy="3385185"/>
            <wp:effectExtent l="0" t="0" r="635" b="4445"/>
            <wp:docPr id="3" name="Picture 3" descr="ZPB1IWCn48RlUOfXBvxs1Jn8iI0M50ejU4wR0HVJHBQf22BOujsBzE1DyG5MiLXRjyymUIEdGS4cebvscVs__sVcPnj39qit6cXXh4B8w8wMVkflgVQJ32u4GDyEJgr1uo1h7hI0AdgY5HnXBwV5DrPSYg-8UvhvAtfUFvE8ZksVeEjWUOPb5gNhWj_xqYYTQDtZ4gLgMwiZeMKuoA5g6ON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ZPB1IWCn48RlUOfXBvxs1Jn8iI0M50ejU4wR0HVJHBQf22BOujsBzE1DyG5MiLXRjyymUIEdGS4cebvscVs__sVcPnj39qit6cXXh4B8w8wMVkflgVQJ32u4GDyEJgr1uo1h7hI0AdgY5HnXBwV5DrPSYg-8UvhvAtfUFvE8ZksVeEjWUOPb5gNhWj_xqYYTQDtZ4gLgMwiZeMKuoA5g6ONdY"/>
                    <pic:cNvPicPr>
                      <a:picLocks noChangeAspect="1"/>
                    </pic:cNvPicPr>
                  </pic:nvPicPr>
                  <pic:blipFill>
                    <a:blip r:embed="rId13"/>
                    <a:stretch>
                      <a:fillRect/>
                    </a:stretch>
                  </pic:blipFill>
                  <pic:spPr>
                    <a:xfrm>
                      <a:off x="0" y="0"/>
                      <a:ext cx="2762885" cy="3385185"/>
                    </a:xfrm>
                    <a:prstGeom prst="rect">
                      <a:avLst/>
                    </a:prstGeom>
                  </pic:spPr>
                </pic:pic>
              </a:graphicData>
            </a:graphic>
          </wp:inline>
        </w:drawing>
      </w:r>
    </w:p>
    <w:p w14:paraId="3DA1045B">
      <w:pPr>
        <w:jc w:val="cente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 xml:space="preserve">Рисунок </w:t>
      </w:r>
      <w:r>
        <w:rPr>
          <w:rFonts w:hint="default" w:ascii="Times New Roman" w:hAnsi="Times New Roman" w:cs="Times New Roman"/>
          <w:b/>
          <w:bCs/>
          <w:sz w:val="28"/>
          <w:szCs w:val="28"/>
          <w:lang w:val="en-US"/>
        </w:rPr>
        <w:t xml:space="preserve">4 </w:t>
      </w:r>
      <w:r>
        <w:rPr>
          <w:rFonts w:hint="default" w:ascii="Times New Roman" w:hAnsi="Times New Roman" w:cs="Times New Roman"/>
          <w:b/>
          <w:bCs/>
          <w:sz w:val="28"/>
          <w:szCs w:val="28"/>
          <w:lang w:val="uk-UA"/>
        </w:rPr>
        <w:t>- Deployment / Layer Diagram</w:t>
      </w:r>
    </w:p>
    <w:p w14:paraId="4902C7A0">
      <w:pPr>
        <w:jc w:val="center"/>
        <w:rPr>
          <w:rFonts w:hint="default" w:ascii="Times New Roman" w:hAnsi="Times New Roman" w:cs="Times New Roman"/>
          <w:b/>
          <w:bCs/>
          <w:sz w:val="28"/>
          <w:szCs w:val="28"/>
          <w:lang w:val="uk-UA"/>
        </w:rPr>
      </w:pPr>
    </w:p>
    <w:p w14:paraId="3E16D32A">
      <w:pPr>
        <w:jc w:val="center"/>
        <w:rPr>
          <w:rFonts w:hint="default"/>
          <w:lang w:val="uk-UA"/>
        </w:rPr>
      </w:pPr>
      <w:r>
        <w:rPr>
          <w:rFonts w:hint="default"/>
          <w:lang w:val="uk-UA"/>
        </w:rPr>
        <w:drawing>
          <wp:inline distT="0" distB="0" distL="114300" distR="114300">
            <wp:extent cx="5269865" cy="1051560"/>
            <wp:effectExtent l="0" t="0" r="8890" b="6350"/>
            <wp:docPr id="39" name="Picture 39" descr="main_8cpp__in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main_8cpp__incl"/>
                    <pic:cNvPicPr>
                      <a:picLocks noChangeAspect="1"/>
                    </pic:cNvPicPr>
                  </pic:nvPicPr>
                  <pic:blipFill>
                    <a:blip r:embed="rId14"/>
                    <a:stretch>
                      <a:fillRect/>
                    </a:stretch>
                  </pic:blipFill>
                  <pic:spPr>
                    <a:xfrm>
                      <a:off x="0" y="0"/>
                      <a:ext cx="5269865" cy="1051560"/>
                    </a:xfrm>
                    <a:prstGeom prst="rect">
                      <a:avLst/>
                    </a:prstGeom>
                  </pic:spPr>
                </pic:pic>
              </a:graphicData>
            </a:graphic>
          </wp:inline>
        </w:drawing>
      </w:r>
    </w:p>
    <w:p w14:paraId="438DD959">
      <w:pPr>
        <w:jc w:val="cente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Рисунок 5</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 Діаграма взаємозв</w:t>
      </w:r>
      <w:r>
        <w:rPr>
          <w:rFonts w:hint="default" w:ascii="Times New Roman" w:hAnsi="Times New Roman" w:cs="Times New Roman"/>
          <w:b/>
          <w:bCs/>
          <w:sz w:val="28"/>
          <w:szCs w:val="28"/>
          <w:lang w:val="en-US"/>
        </w:rPr>
        <w:t>’</w:t>
      </w:r>
      <w:r>
        <w:rPr>
          <w:rFonts w:hint="default" w:ascii="Times New Roman" w:hAnsi="Times New Roman" w:cs="Times New Roman"/>
          <w:b/>
          <w:bCs/>
          <w:sz w:val="28"/>
          <w:szCs w:val="28"/>
          <w:lang w:val="uk-UA"/>
        </w:rPr>
        <w:t xml:space="preserve">язків </w:t>
      </w:r>
      <w:r>
        <w:rPr>
          <w:rFonts w:hint="default" w:ascii="Times New Roman" w:hAnsi="Times New Roman" w:cs="Times New Roman"/>
          <w:b/>
          <w:bCs/>
          <w:sz w:val="28"/>
          <w:szCs w:val="28"/>
          <w:lang w:val="en-US"/>
        </w:rPr>
        <w:t>main</w:t>
      </w:r>
      <w:r>
        <w:rPr>
          <w:rFonts w:hint="default" w:ascii="Times New Roman" w:hAnsi="Times New Roman" w:cs="Times New Roman"/>
          <w:b/>
          <w:bCs/>
          <w:sz w:val="28"/>
          <w:szCs w:val="28"/>
          <w:lang w:val="uk-UA"/>
        </w:rPr>
        <w:t xml:space="preserve"> </w:t>
      </w:r>
      <w:r>
        <w:rPr>
          <w:rFonts w:hint="default" w:ascii="Times New Roman" w:hAnsi="Times New Roman" w:cs="Times New Roman"/>
          <w:b/>
          <w:bCs/>
          <w:sz w:val="28"/>
          <w:szCs w:val="28"/>
          <w:lang w:val="en-US"/>
        </w:rPr>
        <w:t>(</w:t>
      </w:r>
      <w:r>
        <w:rPr>
          <w:rFonts w:hint="default" w:ascii="Times New Roman" w:hAnsi="Times New Roman" w:cs="Times New Roman"/>
          <w:b/>
          <w:bCs/>
          <w:sz w:val="28"/>
          <w:szCs w:val="28"/>
          <w:lang w:val="uk-UA"/>
        </w:rPr>
        <w:t>сервер)</w:t>
      </w:r>
    </w:p>
    <w:p w14:paraId="32F67D72">
      <w:pPr>
        <w:jc w:val="center"/>
        <w:rPr>
          <w:rFonts w:hint="default" w:ascii="Times New Roman" w:hAnsi="Times New Roman" w:cs="Times New Roman"/>
          <w:b/>
          <w:bCs/>
          <w:sz w:val="28"/>
          <w:szCs w:val="28"/>
          <w:lang w:val="uk-UA"/>
        </w:rPr>
      </w:pPr>
    </w:p>
    <w:p w14:paraId="3F00386F">
      <w:pPr>
        <w:ind w:firstLine="720" w:firstLineChars="0"/>
        <w:jc w:val="both"/>
        <w:rPr>
          <w:rFonts w:hint="default" w:ascii="Times New Roman" w:hAnsi="Times New Roman" w:cs="Times New Roman"/>
          <w:b w:val="0"/>
          <w:bCs w:val="0"/>
          <w:sz w:val="28"/>
          <w:szCs w:val="28"/>
          <w:lang w:val="uk-UA"/>
        </w:rPr>
      </w:pPr>
      <w:r>
        <w:rPr>
          <w:rFonts w:hint="default" w:ascii="Times New Roman" w:hAnsi="Times New Roman" w:cs="Times New Roman"/>
          <w:b w:val="0"/>
          <w:bCs w:val="0"/>
          <w:sz w:val="28"/>
          <w:szCs w:val="28"/>
          <w:lang w:val="uk-UA"/>
        </w:rPr>
        <w:t xml:space="preserve">У додатку </w:t>
      </w:r>
      <w:r>
        <w:rPr>
          <w:rFonts w:hint="default" w:ascii="Times New Roman" w:hAnsi="Times New Roman" w:cs="Times New Roman"/>
          <w:b w:val="0"/>
          <w:bCs w:val="0"/>
          <w:sz w:val="28"/>
          <w:szCs w:val="28"/>
          <w:lang w:val="en-US"/>
        </w:rPr>
        <w:t xml:space="preserve">B </w:t>
      </w:r>
      <w:r>
        <w:rPr>
          <w:rFonts w:hint="default" w:ascii="Times New Roman" w:hAnsi="Times New Roman" w:cs="Times New Roman"/>
          <w:b w:val="0"/>
          <w:bCs w:val="0"/>
          <w:sz w:val="28"/>
          <w:szCs w:val="28"/>
          <w:lang w:val="uk-UA"/>
        </w:rPr>
        <w:t>буде представлено більше діаграм присвячених взаємозвязкам системи</w:t>
      </w:r>
    </w:p>
    <w:p w14:paraId="34134090">
      <w:pPr>
        <w:rPr>
          <w:rFonts w:hint="default" w:ascii="Times New Roman" w:hAnsi="Times New Roman" w:cs="Times New Roman"/>
          <w:b w:val="0"/>
          <w:bCs w:val="0"/>
          <w:sz w:val="28"/>
          <w:szCs w:val="28"/>
          <w:lang w:val="uk-UA"/>
        </w:rPr>
      </w:pPr>
      <w:r>
        <w:rPr>
          <w:rFonts w:hint="default" w:ascii="Times New Roman" w:hAnsi="Times New Roman" w:cs="Times New Roman"/>
          <w:b w:val="0"/>
          <w:bCs w:val="0"/>
          <w:sz w:val="28"/>
          <w:szCs w:val="28"/>
          <w:lang w:val="uk-UA"/>
        </w:rPr>
        <w:br w:type="page"/>
      </w:r>
    </w:p>
    <w:p w14:paraId="0518432D">
      <w:pPr>
        <w:jc w:val="center"/>
        <w:rPr>
          <w:rFonts w:hint="default" w:ascii="Times New Roman" w:hAnsi="Times New Roman" w:eastAsia="Arial-BoldMT" w:cs="Times New Roman"/>
          <w:b/>
          <w:bCs/>
          <w:color w:val="000000" w:themeColor="text1"/>
          <w:kern w:val="0"/>
          <w:sz w:val="36"/>
          <w:szCs w:val="36"/>
          <w:lang w:val="en-US" w:eastAsia="zh-CN" w:bidi="ar"/>
          <w14:textFill>
            <w14:solidFill>
              <w14:schemeClr w14:val="tx1"/>
            </w14:solidFill>
          </w14:textFill>
        </w:rPr>
      </w:pPr>
      <w:r>
        <w:rPr>
          <w:rFonts w:hint="default" w:ascii="Times New Roman" w:hAnsi="Times New Roman" w:eastAsia="Arial-BoldMT" w:cs="Times New Roman"/>
          <w:b/>
          <w:bCs/>
          <w:color w:val="000000" w:themeColor="text1"/>
          <w:kern w:val="0"/>
          <w:sz w:val="36"/>
          <w:szCs w:val="36"/>
          <w:lang w:val="en-US" w:eastAsia="zh-CN" w:bidi="ar"/>
          <w14:textFill>
            <w14:solidFill>
              <w14:schemeClr w14:val="tx1"/>
            </w14:solidFill>
          </w14:textFill>
        </w:rPr>
        <w:t>Побудова інвертованого індексу</w:t>
      </w:r>
    </w:p>
    <w:p w14:paraId="4DB6AB29">
      <w:pPr>
        <w:pStyle w:val="2"/>
        <w:keepNext w:val="0"/>
        <w:keepLines w:val="0"/>
        <w:widowControl/>
        <w:suppressLineNumbers w:val="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lang w:val="uk-UA"/>
        </w:rPr>
        <w:t>Серцем</w:t>
      </w: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lang w:val="uk-UA"/>
        </w:rPr>
        <w:t xml:space="preserve"> будь-якого пошукового сервісу є дані, у контексті цієї курсової роботи це рецензії на фільми.</w:t>
      </w:r>
      <w:r>
        <w:rPr>
          <w:rFonts w:hint="default" w:ascii="Times New Roman" w:hAnsi="Times New Roman" w:cs="Times New Roman"/>
          <w:b w:val="0"/>
          <w:bCs w:val="0"/>
          <w:sz w:val="28"/>
          <w:szCs w:val="28"/>
        </w:rPr>
        <w:t xml:space="preserve"> Якщо ми хочемо швидко знаходити потрібні слова чи аналізувати тексти, нам потрібно створити </w:t>
      </w:r>
      <w:r>
        <w:rPr>
          <w:rStyle w:val="92"/>
          <w:rFonts w:hint="default" w:ascii="Times New Roman" w:hAnsi="Times New Roman" w:cs="Times New Roman"/>
          <w:b w:val="0"/>
          <w:bCs w:val="0"/>
          <w:sz w:val="28"/>
          <w:szCs w:val="28"/>
        </w:rPr>
        <w:t>індекс</w:t>
      </w:r>
      <w:r>
        <w:rPr>
          <w:rFonts w:hint="default" w:ascii="Times New Roman" w:hAnsi="Times New Roman" w:cs="Times New Roman"/>
          <w:b w:val="0"/>
          <w:bCs w:val="0"/>
          <w:sz w:val="28"/>
          <w:szCs w:val="28"/>
        </w:rPr>
        <w:t xml:space="preserve"> — своєрідну «карту», яка показує, де саме зустрічається кожне слово.</w:t>
      </w:r>
    </w:p>
    <w:p w14:paraId="6E0637CC">
      <w:pPr>
        <w:pStyle w:val="85"/>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Програма працює так:</w:t>
      </w:r>
    </w:p>
    <w:p w14:paraId="1E52C205">
      <w:pPr>
        <w:pStyle w:val="85"/>
        <w:keepNext w:val="0"/>
        <w:keepLines w:val="0"/>
        <w:widowControl/>
        <w:numPr>
          <w:ilvl w:val="0"/>
          <w:numId w:val="11"/>
        </w:numPr>
        <w:suppressLineNumbers w:val="0"/>
        <w:ind w:left="420" w:leftChars="0" w:hanging="420" w:firstLineChars="0"/>
        <w:rPr>
          <w:rFonts w:hint="default" w:ascii="Times New Roman" w:hAnsi="Times New Roman" w:cs="Times New Roman"/>
          <w:b w:val="0"/>
          <w:bCs w:val="0"/>
          <w:sz w:val="28"/>
          <w:szCs w:val="28"/>
        </w:rPr>
      </w:pPr>
      <w:r>
        <w:rPr>
          <w:rStyle w:val="92"/>
          <w:rFonts w:hint="default" w:ascii="Times New Roman" w:hAnsi="Times New Roman" w:cs="Times New Roman"/>
          <w:b w:val="0"/>
          <w:bCs w:val="0"/>
          <w:sz w:val="28"/>
          <w:szCs w:val="28"/>
        </w:rPr>
        <w:t>Збирає всі текстові файли</w:t>
      </w:r>
      <w:r>
        <w:rPr>
          <w:rFonts w:hint="default" w:ascii="Times New Roman" w:hAnsi="Times New Roman" w:cs="Times New Roman"/>
          <w:b w:val="0"/>
          <w:bCs w:val="0"/>
          <w:sz w:val="28"/>
          <w:szCs w:val="28"/>
        </w:rPr>
        <w:t xml:space="preserve"> у вибраній директорії.</w:t>
      </w:r>
    </w:p>
    <w:p w14:paraId="263ADDCA">
      <w:pPr>
        <w:pStyle w:val="85"/>
        <w:keepNext w:val="0"/>
        <w:keepLines w:val="0"/>
        <w:widowControl/>
        <w:numPr>
          <w:ilvl w:val="0"/>
          <w:numId w:val="11"/>
        </w:numPr>
        <w:suppressLineNumbers w:val="0"/>
        <w:ind w:left="420" w:leftChars="0" w:hanging="420" w:firstLineChars="0"/>
        <w:rPr>
          <w:rFonts w:hint="default" w:ascii="Times New Roman" w:hAnsi="Times New Roman" w:cs="Times New Roman"/>
          <w:b w:val="0"/>
          <w:bCs w:val="0"/>
          <w:sz w:val="28"/>
          <w:szCs w:val="28"/>
        </w:rPr>
      </w:pPr>
      <w:r>
        <w:rPr>
          <w:rStyle w:val="92"/>
          <w:rFonts w:hint="default" w:ascii="Times New Roman" w:hAnsi="Times New Roman" w:cs="Times New Roman"/>
          <w:b w:val="0"/>
          <w:bCs w:val="0"/>
          <w:sz w:val="28"/>
          <w:szCs w:val="28"/>
        </w:rPr>
        <w:t>Читає кожен файл построково</w:t>
      </w:r>
      <w:r>
        <w:rPr>
          <w:rFonts w:hint="default" w:ascii="Times New Roman" w:hAnsi="Times New Roman" w:cs="Times New Roman"/>
          <w:b w:val="0"/>
          <w:bCs w:val="0"/>
          <w:sz w:val="28"/>
          <w:szCs w:val="28"/>
        </w:rPr>
        <w:t>, розбиває текст на окремі слова.</w:t>
      </w:r>
    </w:p>
    <w:p w14:paraId="55D3CC23">
      <w:pPr>
        <w:pStyle w:val="85"/>
        <w:keepNext w:val="0"/>
        <w:keepLines w:val="0"/>
        <w:widowControl/>
        <w:numPr>
          <w:ilvl w:val="0"/>
          <w:numId w:val="11"/>
        </w:numPr>
        <w:suppressLineNumbers w:val="0"/>
        <w:ind w:left="420" w:leftChars="0" w:hanging="420" w:firstLineChars="0"/>
        <w:rPr>
          <w:rFonts w:hint="default" w:ascii="Times New Roman" w:hAnsi="Times New Roman" w:cs="Times New Roman"/>
          <w:b w:val="0"/>
          <w:bCs w:val="0"/>
          <w:sz w:val="28"/>
          <w:szCs w:val="28"/>
        </w:rPr>
      </w:pPr>
      <w:r>
        <w:rPr>
          <w:rStyle w:val="92"/>
          <w:rFonts w:hint="default" w:ascii="Times New Roman" w:hAnsi="Times New Roman" w:cs="Times New Roman"/>
          <w:b w:val="0"/>
          <w:bCs w:val="0"/>
          <w:sz w:val="28"/>
          <w:szCs w:val="28"/>
        </w:rPr>
        <w:t>Очищає слова</w:t>
      </w:r>
      <w:r>
        <w:rPr>
          <w:rFonts w:hint="default" w:ascii="Times New Roman" w:hAnsi="Times New Roman" w:cs="Times New Roman"/>
          <w:b w:val="0"/>
          <w:bCs w:val="0"/>
          <w:sz w:val="28"/>
          <w:szCs w:val="28"/>
        </w:rPr>
        <w:t xml:space="preserve"> від зайвих символів: видаляє HTML</w:t>
      </w:r>
      <w:r>
        <w:rPr>
          <w:rFonts w:hint="default" w:ascii="Times New Roman" w:hAnsi="Times New Roman" w:cs="Times New Roman"/>
          <w:b w:val="0"/>
          <w:bCs w:val="0"/>
          <w:sz w:val="28"/>
          <w:szCs w:val="28"/>
        </w:rPr>
        <w:noBreakHyphen/>
      </w:r>
      <w:r>
        <w:rPr>
          <w:rFonts w:hint="default" w:ascii="Times New Roman" w:hAnsi="Times New Roman" w:cs="Times New Roman"/>
          <w:b w:val="0"/>
          <w:bCs w:val="0"/>
          <w:sz w:val="28"/>
          <w:szCs w:val="28"/>
        </w:rPr>
        <w:t>теги, пунктуацію, залишає лише літери, апострофи та дефіси.</w:t>
      </w:r>
    </w:p>
    <w:p w14:paraId="7FE7FA01">
      <w:pPr>
        <w:pStyle w:val="85"/>
        <w:keepNext w:val="0"/>
        <w:keepLines w:val="0"/>
        <w:widowControl/>
        <w:numPr>
          <w:ilvl w:val="0"/>
          <w:numId w:val="11"/>
        </w:numPr>
        <w:suppressLineNumbers w:val="0"/>
        <w:ind w:left="420" w:leftChars="0" w:hanging="420" w:firstLineChars="0"/>
        <w:rPr>
          <w:rFonts w:hint="default" w:ascii="Times New Roman" w:hAnsi="Times New Roman" w:cs="Times New Roman"/>
          <w:b w:val="0"/>
          <w:bCs w:val="0"/>
          <w:sz w:val="28"/>
          <w:szCs w:val="28"/>
        </w:rPr>
      </w:pPr>
      <w:r>
        <w:rPr>
          <w:rStyle w:val="92"/>
          <w:rFonts w:hint="default" w:ascii="Times New Roman" w:hAnsi="Times New Roman" w:cs="Times New Roman"/>
          <w:b w:val="0"/>
          <w:bCs w:val="0"/>
          <w:sz w:val="28"/>
          <w:szCs w:val="28"/>
        </w:rPr>
        <w:t>Нормалізує слова</w:t>
      </w:r>
      <w:r>
        <w:rPr>
          <w:rFonts w:hint="default" w:ascii="Times New Roman" w:hAnsi="Times New Roman" w:cs="Times New Roman"/>
          <w:b w:val="0"/>
          <w:bCs w:val="0"/>
          <w:sz w:val="28"/>
          <w:szCs w:val="28"/>
        </w:rPr>
        <w:t xml:space="preserve"> — переводить їх у нижній регістр, щоб «Apple» і «apple» вважалися одним і тим самим словом.</w:t>
      </w:r>
    </w:p>
    <w:p w14:paraId="6E29419F">
      <w:pPr>
        <w:pStyle w:val="85"/>
        <w:keepNext w:val="0"/>
        <w:keepLines w:val="0"/>
        <w:widowControl/>
        <w:numPr>
          <w:ilvl w:val="0"/>
          <w:numId w:val="11"/>
        </w:numPr>
        <w:suppressLineNumbers w:val="0"/>
        <w:ind w:left="420" w:leftChars="0" w:hanging="420" w:firstLineChars="0"/>
        <w:rPr>
          <w:rFonts w:hint="default" w:ascii="Times New Roman" w:hAnsi="Times New Roman" w:cs="Times New Roman"/>
          <w:b w:val="0"/>
          <w:bCs w:val="0"/>
          <w:sz w:val="28"/>
          <w:szCs w:val="28"/>
        </w:rPr>
      </w:pPr>
      <w:r>
        <w:rPr>
          <w:rStyle w:val="92"/>
          <w:rFonts w:hint="default" w:ascii="Times New Roman" w:hAnsi="Times New Roman" w:cs="Times New Roman"/>
          <w:b w:val="0"/>
          <w:bCs w:val="0"/>
          <w:sz w:val="28"/>
          <w:szCs w:val="28"/>
        </w:rPr>
        <w:t>Фіксує позицію кожного слова</w:t>
      </w:r>
      <w:r>
        <w:rPr>
          <w:rFonts w:hint="default" w:ascii="Times New Roman" w:hAnsi="Times New Roman" w:cs="Times New Roman"/>
          <w:b w:val="0"/>
          <w:bCs w:val="0"/>
          <w:sz w:val="28"/>
          <w:szCs w:val="28"/>
        </w:rPr>
        <w:t xml:space="preserve"> у файлі та додає його в інвертований індекс.</w:t>
      </w:r>
    </w:p>
    <w:p w14:paraId="6521E87B">
      <w:pPr>
        <w:pStyle w:val="85"/>
        <w:keepNext w:val="0"/>
        <w:keepLines w:val="0"/>
        <w:widowControl/>
        <w:numPr>
          <w:ilvl w:val="0"/>
          <w:numId w:val="11"/>
        </w:numPr>
        <w:suppressLineNumbers w:val="0"/>
        <w:ind w:left="420" w:leftChars="0" w:hanging="420" w:firstLineChars="0"/>
        <w:rPr>
          <w:rFonts w:hint="default" w:ascii="Times New Roman" w:hAnsi="Times New Roman" w:cs="Times New Roman"/>
          <w:b w:val="0"/>
          <w:bCs w:val="0"/>
          <w:sz w:val="28"/>
          <w:szCs w:val="28"/>
        </w:rPr>
      </w:pPr>
      <w:r>
        <w:rPr>
          <w:rStyle w:val="92"/>
          <w:rFonts w:hint="default" w:ascii="Times New Roman" w:hAnsi="Times New Roman" w:cs="Times New Roman"/>
          <w:b w:val="0"/>
          <w:bCs w:val="0"/>
          <w:sz w:val="28"/>
          <w:szCs w:val="28"/>
        </w:rPr>
        <w:t>Позначає документи спеціальними префіксами</w:t>
      </w:r>
      <w:r>
        <w:rPr>
          <w:rFonts w:hint="default" w:ascii="Times New Roman" w:hAnsi="Times New Roman" w:cs="Times New Roman"/>
          <w:b w:val="0"/>
          <w:bCs w:val="0"/>
          <w:sz w:val="28"/>
          <w:szCs w:val="28"/>
        </w:rPr>
        <w:t xml:space="preserve"> (наприклад, </w:t>
      </w:r>
      <w:r>
        <w:rPr>
          <w:rStyle w:val="44"/>
          <w:rFonts w:hint="default" w:ascii="Times New Roman" w:hAnsi="Times New Roman" w:cs="Times New Roman"/>
          <w:b w:val="0"/>
          <w:bCs w:val="0"/>
          <w:sz w:val="28"/>
          <w:szCs w:val="28"/>
        </w:rPr>
        <w:t>train_pos_</w:t>
      </w:r>
      <w:r>
        <w:rPr>
          <w:rFonts w:hint="default" w:ascii="Times New Roman" w:hAnsi="Times New Roman" w:cs="Times New Roman"/>
          <w:b w:val="0"/>
          <w:bCs w:val="0"/>
          <w:sz w:val="28"/>
          <w:szCs w:val="28"/>
        </w:rPr>
        <w:t xml:space="preserve">, </w:t>
      </w:r>
      <w:r>
        <w:rPr>
          <w:rStyle w:val="44"/>
          <w:rFonts w:hint="default" w:ascii="Times New Roman" w:hAnsi="Times New Roman" w:cs="Times New Roman"/>
          <w:b w:val="0"/>
          <w:bCs w:val="0"/>
          <w:sz w:val="28"/>
          <w:szCs w:val="28"/>
        </w:rPr>
        <w:t>test_neg_</w:t>
      </w:r>
      <w:r>
        <w:rPr>
          <w:rFonts w:hint="default" w:ascii="Times New Roman" w:hAnsi="Times New Roman" w:cs="Times New Roman"/>
          <w:b w:val="0"/>
          <w:bCs w:val="0"/>
          <w:sz w:val="28"/>
          <w:szCs w:val="28"/>
        </w:rPr>
        <w:t>), щоб одразу було видно, до якої категорії належить файл.</w:t>
      </w:r>
    </w:p>
    <w:p w14:paraId="301EB64B">
      <w:pPr>
        <w:pStyle w:val="85"/>
        <w:keepNext w:val="0"/>
        <w:keepLines w:val="0"/>
        <w:widowControl/>
        <w:numPr>
          <w:ilvl w:val="0"/>
          <w:numId w:val="11"/>
        </w:numPr>
        <w:suppressLineNumbers w:val="0"/>
        <w:ind w:left="4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У результаті ми отримуємо структуру даних, яка дозволяє швидко відповісти на запитання:</w:t>
      </w:r>
    </w:p>
    <w:p w14:paraId="43FE9119">
      <w:pPr>
        <w:pStyle w:val="85"/>
        <w:keepNext w:val="0"/>
        <w:keepLines w:val="0"/>
        <w:widowControl/>
        <w:suppressLineNumbers w:val="0"/>
        <w:ind w:left="144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«У яких документах зустрічається слово?»</w:t>
      </w:r>
    </w:p>
    <w:p w14:paraId="0DE2A7DC">
      <w:pPr>
        <w:pStyle w:val="85"/>
        <w:keepNext w:val="0"/>
        <w:keepLines w:val="0"/>
        <w:widowControl/>
        <w:suppressLineNumbers w:val="0"/>
        <w:ind w:left="144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«На яких позиціях у тексті воно стоїть?»</w:t>
      </w:r>
    </w:p>
    <w:p w14:paraId="2F2A71D2">
      <w:pPr>
        <w:pStyle w:val="85"/>
        <w:keepNext w:val="0"/>
        <w:keepLines w:val="0"/>
        <w:widowControl/>
        <w:suppressLineNumbers w:val="0"/>
        <w:rPr>
          <w:b w:val="0"/>
          <w:bCs w:val="0"/>
          <w:sz w:val="28"/>
          <w:szCs w:val="28"/>
        </w:rPr>
      </w:pPr>
      <w:r>
        <w:rPr>
          <w:rFonts w:hint="default" w:ascii="Times New Roman" w:hAnsi="Times New Roman" w:cs="Times New Roman"/>
          <w:b w:val="0"/>
          <w:bCs w:val="0"/>
          <w:sz w:val="28"/>
          <w:szCs w:val="28"/>
          <w:lang w:val="uk-UA"/>
        </w:rPr>
        <w:t>Логіка пошуку фраз (кілька слів разом):</w:t>
      </w:r>
    </w:p>
    <w:p w14:paraId="780EF70C">
      <w:pPr>
        <w:pStyle w:val="85"/>
        <w:keepNext w:val="0"/>
        <w:keepLines w:val="0"/>
        <w:widowControl/>
        <w:suppressLineNumbers w:val="0"/>
        <w:rPr>
          <w:b w:val="0"/>
          <w:bCs w:val="0"/>
          <w:sz w:val="28"/>
          <w:szCs w:val="28"/>
        </w:rPr>
      </w:pPr>
      <w:r>
        <w:rPr>
          <w:rStyle w:val="92"/>
          <w:b w:val="0"/>
          <w:bCs w:val="0"/>
          <w:sz w:val="28"/>
          <w:szCs w:val="28"/>
        </w:rPr>
        <w:t>Пошук слова</w:t>
      </w:r>
      <w:r>
        <w:rPr>
          <w:b w:val="0"/>
          <w:bCs w:val="0"/>
          <w:sz w:val="28"/>
          <w:szCs w:val="28"/>
        </w:rPr>
        <w:t>: ми дивимось у індекс і знаходимо всі позиції, де зустрічається це слово.</w:t>
      </w:r>
    </w:p>
    <w:p w14:paraId="4BEA1331">
      <w:pPr>
        <w:pStyle w:val="85"/>
        <w:keepNext w:val="0"/>
        <w:keepLines w:val="0"/>
        <w:widowControl/>
        <w:suppressLineNumbers w:val="0"/>
        <w:rPr>
          <w:b w:val="0"/>
          <w:bCs w:val="0"/>
          <w:sz w:val="28"/>
          <w:szCs w:val="28"/>
        </w:rPr>
      </w:pPr>
      <w:r>
        <w:rPr>
          <w:rStyle w:val="92"/>
          <w:b w:val="0"/>
          <w:bCs w:val="0"/>
          <w:sz w:val="28"/>
          <w:szCs w:val="28"/>
        </w:rPr>
        <w:t>Пошук фрази</w:t>
      </w:r>
      <w:r>
        <w:rPr>
          <w:b w:val="0"/>
          <w:bCs w:val="0"/>
          <w:sz w:val="28"/>
          <w:szCs w:val="28"/>
        </w:rPr>
        <w:t xml:space="preserve">: потрібно перевірити, чи кілька слів зустрічаються </w:t>
      </w:r>
      <w:r>
        <w:rPr>
          <w:rStyle w:val="92"/>
          <w:b w:val="0"/>
          <w:bCs w:val="0"/>
          <w:sz w:val="28"/>
          <w:szCs w:val="28"/>
        </w:rPr>
        <w:t>підряд</w:t>
      </w:r>
      <w:r>
        <w:rPr>
          <w:b w:val="0"/>
          <w:bCs w:val="0"/>
          <w:sz w:val="28"/>
          <w:szCs w:val="28"/>
        </w:rPr>
        <w:t xml:space="preserve"> у тексті. Наприклад, якщо ми шукаємо </w:t>
      </w:r>
      <w:r>
        <w:rPr>
          <w:rStyle w:val="31"/>
          <w:b w:val="0"/>
          <w:bCs w:val="0"/>
          <w:sz w:val="28"/>
          <w:szCs w:val="28"/>
        </w:rPr>
        <w:t>"good movie"</w:t>
      </w:r>
      <w:r>
        <w:rPr>
          <w:b w:val="0"/>
          <w:bCs w:val="0"/>
          <w:sz w:val="28"/>
          <w:szCs w:val="28"/>
        </w:rPr>
        <w:t>, то:</w:t>
      </w:r>
    </w:p>
    <w:p w14:paraId="0B4BA046">
      <w:pPr>
        <w:pStyle w:val="85"/>
        <w:keepNext w:val="0"/>
        <w:keepLines w:val="0"/>
        <w:widowControl/>
        <w:numPr>
          <w:ilvl w:val="0"/>
          <w:numId w:val="11"/>
        </w:numPr>
        <w:suppressLineNumbers w:val="0"/>
        <w:ind w:left="420" w:leftChars="0" w:hanging="420" w:firstLineChars="0"/>
        <w:rPr>
          <w:b w:val="0"/>
          <w:bCs w:val="0"/>
          <w:sz w:val="28"/>
          <w:szCs w:val="28"/>
        </w:rPr>
      </w:pPr>
      <w:r>
        <w:rPr>
          <w:b w:val="0"/>
          <w:bCs w:val="0"/>
          <w:sz w:val="28"/>
          <w:szCs w:val="28"/>
        </w:rPr>
        <w:t xml:space="preserve">Знаходимо всі позиції слова </w:t>
      </w:r>
      <w:r>
        <w:rPr>
          <w:rStyle w:val="31"/>
          <w:b w:val="0"/>
          <w:bCs w:val="0"/>
          <w:sz w:val="28"/>
          <w:szCs w:val="28"/>
        </w:rPr>
        <w:t>"good"</w:t>
      </w:r>
      <w:r>
        <w:rPr>
          <w:b w:val="0"/>
          <w:bCs w:val="0"/>
          <w:sz w:val="28"/>
          <w:szCs w:val="28"/>
        </w:rPr>
        <w:t>.</w:t>
      </w:r>
    </w:p>
    <w:p w14:paraId="1C3BB1D9">
      <w:pPr>
        <w:pStyle w:val="85"/>
        <w:keepNext w:val="0"/>
        <w:keepLines w:val="0"/>
        <w:widowControl/>
        <w:numPr>
          <w:ilvl w:val="0"/>
          <w:numId w:val="11"/>
        </w:numPr>
        <w:suppressLineNumbers w:val="0"/>
        <w:ind w:left="420" w:leftChars="0" w:hanging="420" w:firstLineChars="0"/>
        <w:rPr>
          <w:b w:val="0"/>
          <w:bCs w:val="0"/>
          <w:sz w:val="28"/>
          <w:szCs w:val="28"/>
        </w:rPr>
      </w:pPr>
      <w:r>
        <w:rPr>
          <w:b w:val="0"/>
          <w:bCs w:val="0"/>
          <w:sz w:val="28"/>
          <w:szCs w:val="28"/>
        </w:rPr>
        <w:t xml:space="preserve">Для кожної позиції перевіряємо, чи наступне слово у тексті — </w:t>
      </w:r>
      <w:r>
        <w:rPr>
          <w:rStyle w:val="31"/>
          <w:b w:val="0"/>
          <w:bCs w:val="0"/>
          <w:sz w:val="28"/>
          <w:szCs w:val="28"/>
        </w:rPr>
        <w:t>"movie"</w:t>
      </w:r>
      <w:r>
        <w:rPr>
          <w:b w:val="0"/>
          <w:bCs w:val="0"/>
          <w:sz w:val="28"/>
          <w:szCs w:val="28"/>
        </w:rPr>
        <w:t>.</w:t>
      </w:r>
    </w:p>
    <w:p w14:paraId="4DC7EEBB">
      <w:pPr>
        <w:pStyle w:val="85"/>
        <w:keepNext w:val="0"/>
        <w:keepLines w:val="0"/>
        <w:widowControl/>
        <w:numPr>
          <w:ilvl w:val="0"/>
          <w:numId w:val="11"/>
        </w:numPr>
        <w:suppressLineNumbers w:val="0"/>
        <w:ind w:left="420" w:leftChars="0" w:hanging="420" w:firstLineChars="0"/>
        <w:rPr>
          <w:b w:val="0"/>
          <w:bCs w:val="0"/>
          <w:sz w:val="28"/>
          <w:szCs w:val="28"/>
        </w:rPr>
      </w:pPr>
      <w:r>
        <w:rPr>
          <w:b w:val="0"/>
          <w:bCs w:val="0"/>
          <w:sz w:val="28"/>
          <w:szCs w:val="28"/>
        </w:rPr>
        <w:t>Якщо так — фраза знайдена.</w:t>
      </w:r>
    </w:p>
    <w:p w14:paraId="55ADD82B">
      <w:pPr>
        <w:rPr>
          <w:rFonts w:hint="default" w:ascii="Times New Roman" w:hAnsi="Times New Roman" w:cs="Times New Roman"/>
          <w:sz w:val="28"/>
          <w:szCs w:val="28"/>
        </w:rPr>
      </w:pPr>
      <w:r>
        <w:rPr>
          <w:rFonts w:hint="default" w:ascii="Times New Roman" w:hAnsi="Times New Roman" w:cs="Times New Roman"/>
          <w:sz w:val="28"/>
          <w:szCs w:val="28"/>
        </w:rPr>
        <w:t>Для прискорення імпорту та обробки великої кількості файлів використовується пул потоків із фіксованою кількістю робочих потоків. Кожен файл або група файлів ставиться у чергу завдань, а потоки з пулу поступово виконують ці завдання паралельно. Це дозволяє рівномірно розподілити навантаження між ядрами процесора та уникнути створення надмірної кількості потоків. Доступ до спільних структур даних (наприклад, інвертованого індексу чи списку файлів) синхронізується за допомогою std::mutex, що гарантує коректність запису та запобігає гонкам даних. Завдяки деструктору пулу, який викликає join() для всіх потоків, програма коректно завершує роботу після виконання всіх завдань, забезпечуючи узгодженість індексу та стабільність системи.</w:t>
      </w:r>
    </w:p>
    <w:p w14:paraId="034FEA14">
      <w:pPr>
        <w:ind w:firstLine="720" w:firstLineChars="0"/>
        <w:rPr>
          <w:rFonts w:hint="default" w:ascii="Times New Roman" w:hAnsi="Times New Roman" w:cs="Times New Roman"/>
          <w:sz w:val="28"/>
          <w:szCs w:val="28"/>
          <w:lang w:val="uk-UA"/>
        </w:rPr>
      </w:pPr>
      <w:r>
        <w:rPr>
          <w:rFonts w:hint="default" w:ascii="Times New Roman" w:hAnsi="Times New Roman" w:cs="Times New Roman"/>
          <w:sz w:val="28"/>
          <w:szCs w:val="28"/>
          <w:lang w:val="uk-UA"/>
        </w:rPr>
        <w:t>Так виглядає аналіз імпортованих даних та створення індексу без використання багатопоточності:</w:t>
      </w:r>
    </w:p>
    <w:p w14:paraId="03098B51">
      <w:pPr>
        <w:jc w:val="center"/>
      </w:pPr>
      <w:r>
        <w:drawing>
          <wp:inline distT="0" distB="0" distL="114300" distR="114300">
            <wp:extent cx="4223385" cy="4098290"/>
            <wp:effectExtent l="0" t="0" r="8255" b="381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5"/>
                    <a:stretch>
                      <a:fillRect/>
                    </a:stretch>
                  </pic:blipFill>
                  <pic:spPr>
                    <a:xfrm>
                      <a:off x="0" y="0"/>
                      <a:ext cx="4223385" cy="4098290"/>
                    </a:xfrm>
                    <a:prstGeom prst="rect">
                      <a:avLst/>
                    </a:prstGeom>
                    <a:noFill/>
                    <a:ln>
                      <a:noFill/>
                    </a:ln>
                  </pic:spPr>
                </pic:pic>
              </a:graphicData>
            </a:graphic>
          </wp:inline>
        </w:drawing>
      </w:r>
    </w:p>
    <w:p w14:paraId="4AF52914">
      <w:pPr>
        <w:jc w:val="cente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Рисунок 6</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 Результат аналізу імпортованих даних</w:t>
      </w:r>
    </w:p>
    <w:p w14:paraId="41D50CD2">
      <w:pPr>
        <w:jc w:val="center"/>
        <w:rPr>
          <w:rFonts w:hint="default" w:ascii="Times New Roman" w:hAnsi="Times New Roman" w:cs="Times New Roman"/>
          <w:b/>
          <w:bCs/>
          <w:sz w:val="28"/>
          <w:szCs w:val="28"/>
          <w:lang w:val="uk-UA"/>
        </w:rPr>
      </w:pPr>
    </w:p>
    <w:p w14:paraId="2548C2E3">
      <w:pPr>
        <w:ind w:firstLine="720" w:firstLineChars="0"/>
        <w:rPr>
          <w:rFonts w:hint="default" w:ascii="Times New Roman" w:hAnsi="Times New Roman" w:cs="Times New Roman"/>
          <w:sz w:val="28"/>
          <w:szCs w:val="28"/>
          <w:lang w:val="uk-UA"/>
        </w:rPr>
      </w:pPr>
      <w:r>
        <w:rPr>
          <w:rFonts w:hint="default" w:ascii="Times New Roman" w:hAnsi="Times New Roman" w:cs="Times New Roman"/>
          <w:sz w:val="28"/>
          <w:szCs w:val="28"/>
          <w:lang w:val="uk-UA"/>
        </w:rPr>
        <w:t>На сервері відображається імпорт файлів та створення індексу наступним чином:</w:t>
      </w:r>
    </w:p>
    <w:p w14:paraId="08562D7B">
      <w:r>
        <w:drawing>
          <wp:inline distT="0" distB="0" distL="114300" distR="114300">
            <wp:extent cx="5045710" cy="3270885"/>
            <wp:effectExtent l="0" t="0" r="635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16"/>
                    <a:stretch>
                      <a:fillRect/>
                    </a:stretch>
                  </pic:blipFill>
                  <pic:spPr>
                    <a:xfrm>
                      <a:off x="0" y="0"/>
                      <a:ext cx="5045710" cy="3270885"/>
                    </a:xfrm>
                    <a:prstGeom prst="rect">
                      <a:avLst/>
                    </a:prstGeom>
                    <a:noFill/>
                    <a:ln>
                      <a:noFill/>
                    </a:ln>
                  </pic:spPr>
                </pic:pic>
              </a:graphicData>
            </a:graphic>
          </wp:inline>
        </w:drawing>
      </w:r>
    </w:p>
    <w:p w14:paraId="0AB58B70">
      <w:pPr>
        <w:jc w:val="cente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Рисунок 7</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 Результат імпорту даних та побудови індексу</w:t>
      </w:r>
    </w:p>
    <w:p w14:paraId="1E2AFFEE">
      <w:pPr>
        <w:rPr>
          <w:rFonts w:hint="default" w:ascii="Times New Roman" w:hAnsi="Times New Roman" w:cs="Times New Roman"/>
          <w:b/>
          <w:bCs/>
          <w:sz w:val="28"/>
          <w:szCs w:val="28"/>
          <w:lang w:val="uk-UA"/>
        </w:rPr>
      </w:pPr>
    </w:p>
    <w:p w14:paraId="3F8C76C8">
      <w:pPr>
        <w:ind w:firstLine="7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uk-UA"/>
        </w:rPr>
        <w:t>Нижче можна побачити аналіз оптимальної кількості потоків як для імпорту даних так і для формування зворотного ідексу (усі значення у мілісекундах)</w:t>
      </w:r>
      <w:r>
        <w:rPr>
          <w:rFonts w:hint="default" w:ascii="Times New Roman" w:hAnsi="Times New Roman" w:cs="Times New Roman"/>
          <w:sz w:val="28"/>
          <w:szCs w:val="28"/>
          <w:lang w:val="en-US"/>
        </w:rPr>
        <w:t>:</w:t>
      </w:r>
    </w:p>
    <w:p w14:paraId="24C51F3B">
      <w:pPr>
        <w:pStyle w:val="85"/>
        <w:keepNext w:val="0"/>
        <w:keepLines w:val="0"/>
        <w:widowControl/>
        <w:suppressLineNumbers w:val="0"/>
        <w:jc w:val="center"/>
      </w:pPr>
      <w:r>
        <w:drawing>
          <wp:inline distT="0" distB="0" distL="114300" distR="114300">
            <wp:extent cx="5268595" cy="1610995"/>
            <wp:effectExtent l="0" t="0" r="10160" b="8255"/>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
                    <pic:cNvPicPr>
                      <a:picLocks noChangeAspect="1"/>
                    </pic:cNvPicPr>
                  </pic:nvPicPr>
                  <pic:blipFill>
                    <a:blip r:embed="rId17"/>
                    <a:stretch>
                      <a:fillRect/>
                    </a:stretch>
                  </pic:blipFill>
                  <pic:spPr>
                    <a:xfrm>
                      <a:off x="0" y="0"/>
                      <a:ext cx="5268595" cy="1610995"/>
                    </a:xfrm>
                    <a:prstGeom prst="rect">
                      <a:avLst/>
                    </a:prstGeom>
                    <a:noFill/>
                    <a:ln>
                      <a:noFill/>
                    </a:ln>
                  </pic:spPr>
                </pic:pic>
              </a:graphicData>
            </a:graphic>
          </wp:inline>
        </w:drawing>
      </w:r>
    </w:p>
    <w:p w14:paraId="76A30ECA">
      <w:pPr>
        <w:pStyle w:val="85"/>
        <w:keepNext w:val="0"/>
        <w:keepLines w:val="0"/>
        <w:widowControl/>
        <w:suppressLineNumbers w:val="0"/>
        <w:jc w:val="center"/>
        <w:rPr>
          <w:rFonts w:hint="default"/>
          <w:lang w:val="uk-UA"/>
        </w:rPr>
      </w:pPr>
      <w:r>
        <w:rPr>
          <w:rFonts w:hint="default" w:cs="Times New Roman"/>
          <w:b/>
          <w:bCs/>
          <w:sz w:val="28"/>
          <w:szCs w:val="28"/>
          <w:lang w:val="uk-UA"/>
        </w:rPr>
        <w:t>Таблиця</w:t>
      </w:r>
      <w:r>
        <w:rPr>
          <w:rFonts w:hint="default" w:ascii="Times New Roman" w:hAnsi="Times New Roman" w:cs="Times New Roman"/>
          <w:b/>
          <w:bCs/>
          <w:sz w:val="28"/>
          <w:szCs w:val="28"/>
          <w:lang w:val="uk-UA"/>
        </w:rPr>
        <w:t xml:space="preserve"> </w:t>
      </w:r>
      <w:r>
        <w:rPr>
          <w:rFonts w:hint="default" w:cs="Times New Roman"/>
          <w:b/>
          <w:bCs/>
          <w:sz w:val="28"/>
          <w:szCs w:val="28"/>
          <w:lang w:val="uk-UA"/>
        </w:rPr>
        <w:t>1</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 xml:space="preserve">- </w:t>
      </w:r>
      <w:r>
        <w:rPr>
          <w:rFonts w:hint="default" w:cs="Times New Roman"/>
          <w:b/>
          <w:bCs/>
          <w:sz w:val="28"/>
          <w:szCs w:val="28"/>
          <w:lang w:val="uk-UA"/>
        </w:rPr>
        <w:t>Час імпорту даних та побудови індексу із різною вількістю потоків</w:t>
      </w:r>
    </w:p>
    <w:p w14:paraId="2AB5A890">
      <w:pPr>
        <w:pStyle w:val="85"/>
        <w:keepNext w:val="0"/>
        <w:keepLines w:val="0"/>
        <w:widowControl/>
        <w:suppressLineNumbers w:val="0"/>
        <w:ind w:firstLine="720" w:firstLineChars="0"/>
        <w:jc w:val="both"/>
        <w:rPr>
          <w:rFonts w:hint="default"/>
          <w:lang w:val="uk-UA"/>
        </w:rPr>
      </w:pPr>
      <w:r>
        <w:rPr>
          <w:lang w:val="uk-UA"/>
        </w:rPr>
        <w:t>Отже</w:t>
      </w:r>
      <w:r>
        <w:rPr>
          <w:rFonts w:hint="default"/>
          <w:lang w:val="uk-UA"/>
        </w:rPr>
        <w:t xml:space="preserve">, для імпорту текстових файлів найдоречніше використати 7-10 потоків, а для формування зворотного індексу - 8 чи 10. У колонці </w:t>
      </w:r>
      <w:r>
        <w:rPr>
          <w:rFonts w:hint="default"/>
          <w:lang w:val="en-US"/>
        </w:rPr>
        <w:t>“</w:t>
      </w:r>
      <w:r>
        <w:rPr>
          <w:rFonts w:hint="default"/>
          <w:lang w:val="uk-UA"/>
        </w:rPr>
        <w:t>сума</w:t>
      </w:r>
      <w:r>
        <w:rPr>
          <w:rFonts w:hint="default"/>
          <w:lang w:val="en-US"/>
        </w:rPr>
        <w:t>”</w:t>
      </w:r>
      <w:r>
        <w:rPr>
          <w:rFonts w:hint="default"/>
          <w:lang w:val="uk-UA"/>
        </w:rPr>
        <w:t xml:space="preserve"> показано загальну витрату часу для використання тотожної кількості потоків. Найкращі езультати бачимо при 8 та 10 потоках, що зумовлено невеликою кількістю замірів. Оптимально використвувати різну кількість потоків для двох окремих завдань. Щоб було простіше візьмемо 10 потоків для обох етапів.</w:t>
      </w:r>
    </w:p>
    <w:p w14:paraId="2858401C">
      <w:pPr>
        <w:pStyle w:val="85"/>
        <w:keepNext w:val="0"/>
        <w:keepLines w:val="0"/>
        <w:widowControl/>
        <w:suppressLineNumbers w:val="0"/>
        <w:jc w:val="center"/>
        <w:rPr>
          <w:rFonts w:hint="default"/>
          <w:lang w:val="uk-UA"/>
        </w:rPr>
      </w:pPr>
      <w:r>
        <w:rPr>
          <w:rFonts w:hint="default"/>
          <w:lang w:val="uk-UA"/>
        </w:rPr>
        <w:t>На рисунку 8 зображено частину сформованого зворотного індексу:</w:t>
      </w:r>
    </w:p>
    <w:p w14:paraId="3888ACBE">
      <w:pPr>
        <w:pStyle w:val="85"/>
        <w:keepNext w:val="0"/>
        <w:keepLines w:val="0"/>
        <w:widowControl/>
        <w:suppressLineNumbers w:val="0"/>
        <w:jc w:val="center"/>
        <w:rPr>
          <w:rFonts w:hint="default"/>
          <w:lang w:val="uk-UA"/>
        </w:rPr>
      </w:pPr>
    </w:p>
    <w:p w14:paraId="275DA51E">
      <w:pPr>
        <w:jc w:val="center"/>
      </w:pPr>
      <w:r>
        <w:drawing>
          <wp:inline distT="0" distB="0" distL="114300" distR="114300">
            <wp:extent cx="5268595" cy="4730115"/>
            <wp:effectExtent l="0" t="0" r="10160" b="889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8"/>
                    <a:stretch>
                      <a:fillRect/>
                    </a:stretch>
                  </pic:blipFill>
                  <pic:spPr>
                    <a:xfrm>
                      <a:off x="0" y="0"/>
                      <a:ext cx="5268595" cy="4730115"/>
                    </a:xfrm>
                    <a:prstGeom prst="rect">
                      <a:avLst/>
                    </a:prstGeom>
                    <a:noFill/>
                    <a:ln>
                      <a:noFill/>
                    </a:ln>
                  </pic:spPr>
                </pic:pic>
              </a:graphicData>
            </a:graphic>
          </wp:inline>
        </w:drawing>
      </w:r>
    </w:p>
    <w:p w14:paraId="47BE4A23">
      <w:pPr>
        <w:jc w:val="cente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Рисунок 8</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 Результат побудови зворотнього нідексу</w:t>
      </w:r>
    </w:p>
    <w:p w14:paraId="12F49C81">
      <w:pPr>
        <w:jc w:val="center"/>
        <w:rPr>
          <w:rFonts w:hint="default"/>
          <w:lang w:val="uk-UA" w:eastAsia="zh-CN"/>
        </w:rPr>
      </w:pPr>
    </w:p>
    <w:p w14:paraId="6CDF6D7A">
      <w:pPr>
        <w:ind w:firstLine="720" w:firstLineChars="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uk-UA" w:eastAsia="zh-CN"/>
        </w:rPr>
        <w:t xml:space="preserve">Кожному слову співставляються файли у якому воно присутнє, оскільки назви у директоріях повторюються - додано префікси із назвами папок у яких знайде файл. Також через </w:t>
      </w:r>
      <w:r>
        <w:rPr>
          <w:rFonts w:hint="default" w:ascii="Times New Roman" w:hAnsi="Times New Roman" w:cs="Times New Roman"/>
          <w:sz w:val="28"/>
          <w:szCs w:val="28"/>
          <w:lang w:val="en-US" w:eastAsia="zh-CN"/>
        </w:rPr>
        <w:t>“</w:t>
      </w:r>
      <w:r>
        <w:rPr>
          <w:rFonts w:hint="default" w:ascii="Times New Roman" w:hAnsi="Times New Roman" w:cs="Times New Roman"/>
          <w:sz w:val="28"/>
          <w:szCs w:val="28"/>
          <w:lang w:val="uk-UA" w:eastAsia="zh-CN"/>
        </w:rPr>
        <w:t>равлика</w:t>
      </w:r>
      <w:r>
        <w:rPr>
          <w:rFonts w:hint="default" w:ascii="Times New Roman" w:hAnsi="Times New Roman" w:cs="Times New Roman"/>
          <w:sz w:val="28"/>
          <w:szCs w:val="28"/>
          <w:lang w:val="en-US" w:eastAsia="zh-CN"/>
        </w:rPr>
        <w:t>”</w:t>
      </w:r>
      <w:r>
        <w:rPr>
          <w:rFonts w:hint="default" w:ascii="Times New Roman" w:hAnsi="Times New Roman" w:cs="Times New Roman"/>
          <w:sz w:val="28"/>
          <w:szCs w:val="28"/>
          <w:lang w:val="uk-UA" w:eastAsia="zh-CN"/>
        </w:rPr>
        <w:t xml:space="preserve"> записано позицію слова у файлі. Таким чином можна здійснювати пошук не просто по одному слову, але й по фразі. Таким чином можна перевіряти чи після слова на позиції </w:t>
      </w:r>
      <w:r>
        <w:rPr>
          <w:rFonts w:hint="default" w:ascii="Times New Roman" w:hAnsi="Times New Roman" w:cs="Times New Roman"/>
          <w:sz w:val="28"/>
          <w:szCs w:val="28"/>
          <w:lang w:val="en-US" w:eastAsia="zh-CN"/>
        </w:rPr>
        <w:t xml:space="preserve">“n” </w:t>
      </w:r>
      <w:r>
        <w:rPr>
          <w:rFonts w:hint="default" w:ascii="Times New Roman" w:hAnsi="Times New Roman" w:cs="Times New Roman"/>
          <w:sz w:val="28"/>
          <w:szCs w:val="28"/>
          <w:lang w:val="uk-UA" w:eastAsia="zh-CN"/>
        </w:rPr>
        <w:t xml:space="preserve">присутнє наступне слово у фразі на позиції </w:t>
      </w:r>
      <w:r>
        <w:rPr>
          <w:rFonts w:hint="default" w:ascii="Times New Roman" w:hAnsi="Times New Roman" w:cs="Times New Roman"/>
          <w:sz w:val="28"/>
          <w:szCs w:val="28"/>
          <w:lang w:val="en-US" w:eastAsia="zh-CN"/>
        </w:rPr>
        <w:t>“n+1”</w:t>
      </w:r>
    </w:p>
    <w:p w14:paraId="3990B641">
      <w:pPr>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br w:type="page"/>
      </w:r>
    </w:p>
    <w:p w14:paraId="4A613B35">
      <w:pPr>
        <w:jc w:val="center"/>
        <w:rPr>
          <w:rFonts w:hint="default" w:ascii="Times New Roman" w:hAnsi="Times New Roman" w:eastAsia="Arial-BoldMT" w:cs="Times New Roman"/>
          <w:b/>
          <w:bCs/>
          <w:color w:val="auto"/>
          <w:kern w:val="0"/>
          <w:sz w:val="32"/>
          <w:szCs w:val="32"/>
          <w:u w:val="none"/>
          <w:lang w:val="uk-UA" w:eastAsia="zh-CN" w:bidi="ar"/>
        </w:rPr>
      </w:pPr>
      <w:r>
        <w:rPr>
          <w:rFonts w:hint="default" w:ascii="Times New Roman" w:hAnsi="Times New Roman" w:cs="Times New Roman"/>
          <w:b/>
          <w:bCs/>
          <w:color w:val="auto"/>
          <w:sz w:val="32"/>
          <w:szCs w:val="32"/>
          <w:u w:val="none"/>
          <w:lang w:val="uk-UA"/>
        </w:rPr>
        <w:t>Реалізація б</w:t>
      </w:r>
      <w:r>
        <w:rPr>
          <w:rFonts w:hint="default" w:ascii="Times New Roman" w:hAnsi="Times New Roman" w:eastAsia="Arial-BoldMT" w:cs="Times New Roman"/>
          <w:b/>
          <w:bCs/>
          <w:color w:val="auto"/>
          <w:kern w:val="0"/>
          <w:sz w:val="32"/>
          <w:szCs w:val="32"/>
          <w:u w:val="none"/>
          <w:lang w:val="en-US" w:eastAsia="zh-CN" w:bidi="ar"/>
        </w:rPr>
        <w:t>агатопоточн</w:t>
      </w:r>
      <w:r>
        <w:rPr>
          <w:rFonts w:hint="default" w:ascii="Times New Roman" w:hAnsi="Times New Roman" w:eastAsia="Arial-BoldMT" w:cs="Times New Roman"/>
          <w:b/>
          <w:bCs/>
          <w:color w:val="auto"/>
          <w:kern w:val="0"/>
          <w:sz w:val="32"/>
          <w:szCs w:val="32"/>
          <w:u w:val="none"/>
          <w:lang w:val="uk-UA" w:eastAsia="zh-CN" w:bidi="ar"/>
        </w:rPr>
        <w:t>ос</w:t>
      </w:r>
      <w:r>
        <w:rPr>
          <w:rFonts w:hint="default" w:ascii="Times New Roman" w:hAnsi="Times New Roman" w:eastAsia="Arial-BoldMT" w:cs="Times New Roman"/>
          <w:b/>
          <w:bCs/>
          <w:color w:val="auto"/>
          <w:kern w:val="0"/>
          <w:sz w:val="32"/>
          <w:szCs w:val="32"/>
          <w:u w:val="none"/>
          <w:lang w:val="en-US" w:eastAsia="zh-CN" w:bidi="ar"/>
        </w:rPr>
        <w:t>т</w:t>
      </w:r>
      <w:r>
        <w:rPr>
          <w:rFonts w:hint="default" w:ascii="Times New Roman" w:hAnsi="Times New Roman" w:eastAsia="Arial-BoldMT" w:cs="Times New Roman"/>
          <w:b/>
          <w:bCs/>
          <w:color w:val="auto"/>
          <w:kern w:val="0"/>
          <w:sz w:val="32"/>
          <w:szCs w:val="32"/>
          <w:u w:val="none"/>
          <w:lang w:val="uk-UA" w:eastAsia="zh-CN" w:bidi="ar"/>
        </w:rPr>
        <w:t>і та</w:t>
      </w:r>
    </w:p>
    <w:p w14:paraId="065158CE">
      <w:pPr>
        <w:jc w:val="center"/>
        <w:rPr>
          <w:rStyle w:val="51"/>
          <w:rFonts w:hint="default" w:ascii="Times New Roman" w:hAnsi="Times New Roman" w:eastAsia="Times New Roman" w:cs="Times New Roman"/>
          <w:b/>
          <w:bCs/>
          <w:color w:val="auto"/>
          <w:sz w:val="32"/>
          <w:szCs w:val="32"/>
          <w:u w:val="none"/>
          <w:lang w:val="uk-UA"/>
        </w:rPr>
      </w:pPr>
      <w:r>
        <w:rPr>
          <w:rStyle w:val="51"/>
          <w:rFonts w:hint="default" w:ascii="Times New Roman" w:hAnsi="Times New Roman" w:eastAsia="Times New Roman" w:cs="Times New Roman"/>
          <w:b/>
          <w:bCs/>
          <w:color w:val="auto"/>
          <w:sz w:val="32"/>
          <w:szCs w:val="32"/>
          <w:u w:val="none"/>
          <w:lang w:val="uk-UA"/>
        </w:rPr>
        <w:t>міжпроцесорна взаємодія</w:t>
      </w:r>
    </w:p>
    <w:p w14:paraId="603D997C">
      <w:pPr>
        <w:ind w:firstLine="720" w:firstLineChars="0"/>
        <w:jc w:val="left"/>
        <w:rPr>
          <w:rFonts w:hint="default" w:ascii="Times New Roman" w:hAnsi="Times New Roman" w:eastAsia="SimSun" w:cs="Times New Roman"/>
          <w:sz w:val="28"/>
          <w:szCs w:val="28"/>
          <w:lang w:val="uk-UA"/>
        </w:rPr>
      </w:pPr>
      <w:r>
        <w:rPr>
          <w:rFonts w:hint="default" w:ascii="Times New Roman" w:hAnsi="Times New Roman" w:eastAsia="SimSun" w:cs="Times New Roman"/>
          <w:sz w:val="28"/>
          <w:szCs w:val="28"/>
        </w:rPr>
        <w:t xml:space="preserve">У </w:t>
      </w:r>
      <w:r>
        <w:rPr>
          <w:rFonts w:hint="default" w:ascii="Times New Roman" w:hAnsi="Times New Roman" w:eastAsia="SimSun" w:cs="Times New Roman"/>
          <w:sz w:val="28"/>
          <w:szCs w:val="28"/>
          <w:lang w:val="uk-UA"/>
        </w:rPr>
        <w:t>даній реалізації курсової роботи,</w:t>
      </w:r>
      <w:r>
        <w:rPr>
          <w:rFonts w:hint="default" w:ascii="Times New Roman" w:hAnsi="Times New Roman" w:eastAsia="SimSun" w:cs="Times New Roman"/>
          <w:sz w:val="28"/>
          <w:szCs w:val="28"/>
        </w:rPr>
        <w:t xml:space="preserve"> багатопоточність організована через пул потоків. Потоки створюються один раз і постійно очікують на нові завдання. Для синхронізації використано </w:t>
      </w:r>
      <w:r>
        <w:rPr>
          <w:rStyle w:val="44"/>
          <w:rFonts w:hint="default" w:ascii="Times New Roman" w:hAnsi="Times New Roman" w:eastAsia="SimSun" w:cs="Times New Roman"/>
          <w:sz w:val="28"/>
          <w:szCs w:val="28"/>
        </w:rPr>
        <w:t>std::mutex</w:t>
      </w:r>
      <w:r>
        <w:rPr>
          <w:rFonts w:hint="default" w:ascii="Times New Roman" w:hAnsi="Times New Roman" w:eastAsia="SimSun" w:cs="Times New Roman"/>
          <w:sz w:val="28"/>
          <w:szCs w:val="28"/>
        </w:rPr>
        <w:t xml:space="preserve"> та </w:t>
      </w:r>
      <w:r>
        <w:rPr>
          <w:rStyle w:val="44"/>
          <w:rFonts w:hint="default" w:ascii="Times New Roman" w:hAnsi="Times New Roman" w:eastAsia="SimSun" w:cs="Times New Roman"/>
          <w:sz w:val="28"/>
          <w:szCs w:val="28"/>
        </w:rPr>
        <w:t>std::condition_variable</w:t>
      </w:r>
      <w:r>
        <w:rPr>
          <w:rFonts w:hint="default" w:ascii="Times New Roman" w:hAnsi="Times New Roman" w:eastAsia="SimSun" w:cs="Times New Roman"/>
          <w:sz w:val="28"/>
          <w:szCs w:val="28"/>
        </w:rPr>
        <w:t xml:space="preserve">, що дозволяє уникнути активного очікування. Завдання додаються у чергу, а потоки беруть їх по одному та виконують. Завдяки лічильнику активних задач та додатковій змінній умови реалізовано метод </w:t>
      </w:r>
      <w:r>
        <w:rPr>
          <w:rStyle w:val="44"/>
          <w:rFonts w:hint="default" w:ascii="Times New Roman" w:hAnsi="Times New Roman" w:eastAsia="SimSun" w:cs="Times New Roman"/>
          <w:sz w:val="28"/>
          <w:szCs w:val="28"/>
        </w:rPr>
        <w:t>waitAll</w:t>
      </w:r>
      <w:r>
        <w:rPr>
          <w:rFonts w:hint="default" w:ascii="Times New Roman" w:hAnsi="Times New Roman" w:eastAsia="SimSun" w:cs="Times New Roman"/>
          <w:sz w:val="28"/>
          <w:szCs w:val="28"/>
        </w:rPr>
        <w:t xml:space="preserve">, який дозволяє дочекатися завершення всіх завдань. Завершення роботи пулу відбувається коректно через атомарний прапорець </w:t>
      </w:r>
      <w:r>
        <w:rPr>
          <w:rStyle w:val="44"/>
          <w:rFonts w:hint="default" w:ascii="Times New Roman" w:hAnsi="Times New Roman" w:eastAsia="SimSun" w:cs="Times New Roman"/>
          <w:sz w:val="28"/>
          <w:szCs w:val="28"/>
        </w:rPr>
        <w:t>stop</w:t>
      </w:r>
      <w:r>
        <w:rPr>
          <w:rFonts w:hint="default" w:ascii="Times New Roman" w:hAnsi="Times New Roman" w:eastAsia="SimSun" w:cs="Times New Roman"/>
          <w:sz w:val="28"/>
          <w:szCs w:val="28"/>
        </w:rPr>
        <w:t xml:space="preserve"> та виклик </w:t>
      </w:r>
      <w:r>
        <w:rPr>
          <w:rStyle w:val="44"/>
          <w:rFonts w:hint="default" w:ascii="Times New Roman" w:hAnsi="Times New Roman" w:eastAsia="SimSun" w:cs="Times New Roman"/>
          <w:sz w:val="28"/>
          <w:szCs w:val="28"/>
        </w:rPr>
        <w:t>join()</w:t>
      </w:r>
      <w:r>
        <w:rPr>
          <w:rFonts w:hint="default" w:ascii="Times New Roman" w:hAnsi="Times New Roman" w:eastAsia="SimSun" w:cs="Times New Roman"/>
          <w:sz w:val="28"/>
          <w:szCs w:val="28"/>
        </w:rPr>
        <w:t xml:space="preserve"> для кожного потоку.</w:t>
      </w:r>
    </w:p>
    <w:p w14:paraId="1CAE1ADA">
      <w:pPr>
        <w:ind w:firstLine="720" w:firstLine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uk-UA"/>
        </w:rPr>
        <w:t xml:space="preserve">Багатопоточність використовується для імпорту файлів, створення індексу та пошуку. </w:t>
      </w:r>
      <w:r>
        <w:rPr>
          <w:rFonts w:hint="default" w:ascii="Times New Roman" w:hAnsi="Times New Roman" w:eastAsia="SimSun" w:cs="Times New Roman"/>
          <w:sz w:val="28"/>
          <w:szCs w:val="28"/>
        </w:rPr>
        <w:t xml:space="preserve">При побудові індексу файли розподіляються між потоками, що дозволяє паралельно обробляти великі масиви текстових даних. У пошуку застосовується розпаралелювання перевірки позицій слів у файлах: кожен потік виконує перевірку відповідності фрази у конкретному документі, а результати збираються у спільний вектор із захистом через </w:t>
      </w:r>
      <w:r>
        <w:rPr>
          <w:rStyle w:val="44"/>
          <w:rFonts w:hint="default" w:ascii="Times New Roman" w:hAnsi="Times New Roman" w:eastAsia="SimSun" w:cs="Times New Roman"/>
          <w:sz w:val="28"/>
          <w:szCs w:val="28"/>
        </w:rPr>
        <w:t>std::mutex</w:t>
      </w:r>
      <w:r>
        <w:rPr>
          <w:rFonts w:hint="default" w:ascii="Times New Roman" w:hAnsi="Times New Roman" w:eastAsia="SimSun" w:cs="Times New Roman"/>
          <w:sz w:val="28"/>
          <w:szCs w:val="28"/>
        </w:rPr>
        <w:t xml:space="preserve">. Для координації завершення пошукових завдань використовується </w:t>
      </w:r>
      <w:r>
        <w:rPr>
          <w:rStyle w:val="44"/>
          <w:rFonts w:hint="default" w:ascii="Times New Roman" w:hAnsi="Times New Roman" w:eastAsia="SimSun" w:cs="Times New Roman"/>
          <w:sz w:val="28"/>
          <w:szCs w:val="28"/>
        </w:rPr>
        <w:t>std::promise</w:t>
      </w:r>
      <w:r>
        <w:rPr>
          <w:rFonts w:hint="default" w:ascii="Times New Roman" w:hAnsi="Times New Roman" w:eastAsia="SimSun" w:cs="Times New Roman"/>
          <w:sz w:val="28"/>
          <w:szCs w:val="28"/>
        </w:rPr>
        <w:t xml:space="preserve"> та </w:t>
      </w:r>
      <w:r>
        <w:rPr>
          <w:rStyle w:val="44"/>
          <w:rFonts w:hint="default" w:ascii="Times New Roman" w:hAnsi="Times New Roman" w:eastAsia="SimSun" w:cs="Times New Roman"/>
          <w:sz w:val="28"/>
          <w:szCs w:val="28"/>
        </w:rPr>
        <w:t>std::future</w:t>
      </w:r>
      <w:r>
        <w:rPr>
          <w:rFonts w:hint="default" w:ascii="Times New Roman" w:hAnsi="Times New Roman" w:eastAsia="SimSun" w:cs="Times New Roman"/>
          <w:sz w:val="28"/>
          <w:szCs w:val="28"/>
        </w:rPr>
        <w:t>, що забезпечує коректне очікування результатів. Крім того, у модулі оновлення індексу застосовується окремий фоновий потік, який періодично перевіряє наявність нових файлів у директорії та додає їх до індексу без зупинки основної роботи системи.</w:t>
      </w:r>
    </w:p>
    <w:p w14:paraId="20546425">
      <w:pPr>
        <w:ind w:firstLine="720" w:firstLineChars="0"/>
        <w:jc w:val="both"/>
        <w:rPr>
          <w:rFonts w:hint="default" w:ascii="Times New Roman" w:hAnsi="Times New Roman" w:eastAsia="SimSun" w:cs="Times New Roman"/>
          <w:sz w:val="28"/>
          <w:szCs w:val="28"/>
          <w:lang w:val="uk-UA"/>
        </w:rPr>
      </w:pPr>
      <w:r>
        <w:rPr>
          <w:rFonts w:hint="default" w:ascii="Times New Roman" w:hAnsi="Times New Roman" w:eastAsia="SimSun" w:cs="Times New Roman"/>
          <w:sz w:val="28"/>
          <w:szCs w:val="28"/>
          <w:lang w:val="uk-UA"/>
        </w:rPr>
        <w:t>Програма передбачає самостійний вибір кількості потоків для імпорту текстових файлів, формування зворотного індексу та обробки запитів клієнтів.</w:t>
      </w:r>
    </w:p>
    <w:p w14:paraId="5143F177">
      <w:pPr>
        <w:rPr>
          <w:rFonts w:hint="default" w:ascii="Times New Roman" w:hAnsi="Times New Roman" w:eastAsia="SimSun" w:cs="Times New Roman"/>
          <w:sz w:val="28"/>
          <w:szCs w:val="28"/>
          <w:lang w:val="uk-UA"/>
        </w:rPr>
      </w:pPr>
      <w:r>
        <w:rPr>
          <w:rFonts w:hint="default" w:ascii="Times New Roman" w:hAnsi="Times New Roman" w:eastAsia="SimSun" w:cs="Times New Roman"/>
          <w:sz w:val="28"/>
          <w:szCs w:val="28"/>
        </w:rPr>
        <w:br w:type="page"/>
      </w:r>
    </w:p>
    <w:p w14:paraId="1C173DA1">
      <w:pPr>
        <w:jc w:val="center"/>
        <w:rPr>
          <w:rFonts w:hint="default" w:ascii="Times New Roman" w:hAnsi="Times New Roman" w:eastAsia="Arial-BoldMT" w:cs="Times New Roman"/>
          <w:b/>
          <w:bCs/>
          <w:color w:val="auto"/>
          <w:kern w:val="0"/>
          <w:sz w:val="32"/>
          <w:szCs w:val="32"/>
          <w:u w:val="none"/>
          <w:lang w:val="uk-UA" w:eastAsia="zh-CN" w:bidi="ar"/>
        </w:rPr>
      </w:pPr>
      <w:r>
        <w:rPr>
          <w:rFonts w:hint="default" w:ascii="Times New Roman" w:hAnsi="Times New Roman" w:eastAsia="Arial-BoldMT" w:cs="Times New Roman"/>
          <w:b/>
          <w:bCs/>
          <w:color w:val="auto"/>
          <w:kern w:val="0"/>
          <w:sz w:val="32"/>
          <w:szCs w:val="32"/>
          <w:u w:val="none"/>
          <w:lang w:val="uk-UA" w:eastAsia="zh-CN" w:bidi="ar"/>
        </w:rPr>
        <w:t>Результат виконання програми</w:t>
      </w:r>
    </w:p>
    <w:p w14:paraId="6A70CFA9">
      <w:pPr>
        <w:ind w:firstLine="720" w:firstLineChars="0"/>
        <w:jc w:val="both"/>
        <w:rPr>
          <w:rFonts w:hint="default" w:ascii="Times New Roman" w:hAnsi="Times New Roman" w:eastAsia="Arial-BoldMT" w:cs="Times New Roman"/>
          <w:b w:val="0"/>
          <w:bCs w:val="0"/>
          <w:color w:val="auto"/>
          <w:kern w:val="0"/>
          <w:sz w:val="28"/>
          <w:szCs w:val="28"/>
          <w:u w:val="none"/>
          <w:lang w:val="en-US" w:eastAsia="zh-CN" w:bidi="ar"/>
        </w:rPr>
      </w:pPr>
      <w:r>
        <w:rPr>
          <w:rFonts w:hint="default" w:ascii="Times New Roman" w:hAnsi="Times New Roman" w:eastAsia="Arial-BoldMT" w:cs="Times New Roman"/>
          <w:b w:val="0"/>
          <w:bCs w:val="0"/>
          <w:color w:val="auto"/>
          <w:kern w:val="0"/>
          <w:sz w:val="28"/>
          <w:szCs w:val="28"/>
          <w:u w:val="none"/>
          <w:lang w:val="uk-UA" w:eastAsia="zh-CN" w:bidi="ar"/>
        </w:rPr>
        <w:t xml:space="preserve">Проект виконувався у середовищі </w:t>
      </w:r>
      <w:r>
        <w:rPr>
          <w:rFonts w:hint="default" w:ascii="Times New Roman" w:hAnsi="Times New Roman" w:eastAsia="Arial-BoldMT" w:cs="Times New Roman"/>
          <w:b w:val="0"/>
          <w:bCs w:val="0"/>
          <w:color w:val="auto"/>
          <w:kern w:val="0"/>
          <w:sz w:val="28"/>
          <w:szCs w:val="28"/>
          <w:u w:val="none"/>
          <w:lang w:val="en-US" w:eastAsia="zh-CN" w:bidi="ar"/>
        </w:rPr>
        <w:t xml:space="preserve">Code::Blocks, </w:t>
      </w:r>
      <w:r>
        <w:rPr>
          <w:rFonts w:hint="default" w:ascii="Times New Roman" w:hAnsi="Times New Roman" w:eastAsia="Arial-BoldMT" w:cs="Times New Roman"/>
          <w:b w:val="0"/>
          <w:bCs w:val="0"/>
          <w:color w:val="auto"/>
          <w:kern w:val="0"/>
          <w:sz w:val="28"/>
          <w:szCs w:val="28"/>
          <w:u w:val="none"/>
          <w:lang w:val="uk-UA" w:eastAsia="zh-CN" w:bidi="ar"/>
        </w:rPr>
        <w:t xml:space="preserve">із підключенням бібліотеки </w:t>
      </w:r>
      <w:r>
        <w:rPr>
          <w:rFonts w:hint="default" w:ascii="Times New Roman" w:hAnsi="Times New Roman" w:eastAsia="Arial-BoldMT" w:cs="Times New Roman"/>
          <w:b w:val="0"/>
          <w:bCs w:val="0"/>
          <w:color w:val="auto"/>
          <w:kern w:val="0"/>
          <w:sz w:val="28"/>
          <w:szCs w:val="28"/>
          <w:u w:val="none"/>
          <w:lang w:val="en-US" w:eastAsia="zh-CN" w:bidi="ar"/>
        </w:rPr>
        <w:t>ws2_32:</w:t>
      </w:r>
    </w:p>
    <w:p w14:paraId="7EF79EBE">
      <w:pPr>
        <w:jc w:val="both"/>
        <w:rPr>
          <w:rFonts w:hint="default" w:ascii="Times New Roman" w:hAnsi="Times New Roman" w:eastAsia="Arial-BoldMT" w:cs="Times New Roman"/>
          <w:b/>
          <w:bCs/>
          <w:color w:val="auto"/>
          <w:kern w:val="0"/>
          <w:sz w:val="32"/>
          <w:szCs w:val="32"/>
          <w:u w:val="none"/>
          <w:lang w:val="uk-UA" w:eastAsia="zh-CN" w:bidi="ar"/>
        </w:rPr>
      </w:pPr>
      <w:r>
        <w:rPr>
          <w:rFonts w:hint="default" w:ascii="Times New Roman" w:hAnsi="Times New Roman" w:eastAsia="Arial-BoldMT" w:cs="Times New Roman"/>
          <w:b/>
          <w:bCs/>
          <w:color w:val="auto"/>
          <w:kern w:val="0"/>
          <w:sz w:val="32"/>
          <w:szCs w:val="32"/>
          <w:u w:val="none"/>
          <w:lang w:val="uk-UA" w:eastAsia="zh-CN" w:bidi="ar"/>
        </w:rPr>
        <w:drawing>
          <wp:inline distT="0" distB="0" distL="114300" distR="114300">
            <wp:extent cx="5269865" cy="3606800"/>
            <wp:effectExtent l="0" t="0" r="8890" b="9525"/>
            <wp:docPr id="40" name="Picture 40" descr="Screensho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creenshot_1"/>
                    <pic:cNvPicPr>
                      <a:picLocks noChangeAspect="1"/>
                    </pic:cNvPicPr>
                  </pic:nvPicPr>
                  <pic:blipFill>
                    <a:blip r:embed="rId19"/>
                    <a:stretch>
                      <a:fillRect/>
                    </a:stretch>
                  </pic:blipFill>
                  <pic:spPr>
                    <a:xfrm>
                      <a:off x="0" y="0"/>
                      <a:ext cx="5269865" cy="3606800"/>
                    </a:xfrm>
                    <a:prstGeom prst="rect">
                      <a:avLst/>
                    </a:prstGeom>
                  </pic:spPr>
                </pic:pic>
              </a:graphicData>
            </a:graphic>
          </wp:inline>
        </w:drawing>
      </w:r>
    </w:p>
    <w:p w14:paraId="33E79BEF">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uk-UA"/>
        </w:rPr>
        <w:t>Рисунок 9</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 xml:space="preserve">Підключення </w:t>
      </w:r>
      <w:r>
        <w:rPr>
          <w:rFonts w:hint="default" w:ascii="Times New Roman" w:hAnsi="Times New Roman" w:cs="Times New Roman"/>
          <w:b/>
          <w:bCs/>
          <w:sz w:val="28"/>
          <w:szCs w:val="28"/>
          <w:lang w:val="en-US"/>
        </w:rPr>
        <w:t xml:space="preserve">ws2_32 </w:t>
      </w:r>
      <w:r>
        <w:rPr>
          <w:rFonts w:hint="default" w:ascii="Times New Roman" w:hAnsi="Times New Roman" w:cs="Times New Roman"/>
          <w:b/>
          <w:bCs/>
          <w:sz w:val="28"/>
          <w:szCs w:val="28"/>
          <w:lang w:val="uk-UA"/>
        </w:rPr>
        <w:t xml:space="preserve">у </w:t>
      </w:r>
      <w:r>
        <w:rPr>
          <w:rFonts w:hint="default" w:ascii="Times New Roman" w:hAnsi="Times New Roman" w:cs="Times New Roman"/>
          <w:b/>
          <w:bCs/>
          <w:sz w:val="28"/>
          <w:szCs w:val="28"/>
          <w:lang w:val="en-US"/>
        </w:rPr>
        <w:t>Code::Blocks</w:t>
      </w:r>
    </w:p>
    <w:p w14:paraId="0BDDC2C0">
      <w:pPr>
        <w:jc w:val="center"/>
        <w:rPr>
          <w:rFonts w:hint="default" w:ascii="Times New Roman" w:hAnsi="Times New Roman" w:cs="Times New Roman"/>
          <w:b/>
          <w:bCs/>
          <w:sz w:val="28"/>
          <w:szCs w:val="28"/>
          <w:lang w:val="en-US" w:eastAsia="zh-CN"/>
        </w:rPr>
      </w:pPr>
    </w:p>
    <w:p w14:paraId="345678BF">
      <w:pPr>
        <w:jc w:val="both"/>
        <w:rPr>
          <w:rFonts w:hint="default" w:ascii="Times New Roman" w:hAnsi="Times New Roman" w:eastAsia="SimSun" w:cs="Times New Roman"/>
          <w:sz w:val="28"/>
          <w:szCs w:val="28"/>
        </w:rPr>
      </w:pPr>
      <w:r>
        <w:rPr>
          <w:rFonts w:hint="default" w:ascii="Times New Roman" w:hAnsi="Times New Roman" w:eastAsia="Arial-BoldMT" w:cs="Times New Roman"/>
          <w:b w:val="0"/>
          <w:bCs w:val="0"/>
          <w:color w:val="auto"/>
          <w:kern w:val="0"/>
          <w:sz w:val="28"/>
          <w:szCs w:val="28"/>
          <w:u w:val="none"/>
          <w:lang w:val="uk-UA" w:eastAsia="zh-CN" w:bidi="ar"/>
        </w:rPr>
        <w:t>Необхідні залежності</w:t>
      </w:r>
      <w:r>
        <w:rPr>
          <w:rFonts w:hint="default" w:ascii="Times New Roman" w:hAnsi="Times New Roman" w:eastAsia="Arial-BoldMT" w:cs="Times New Roman"/>
          <w:b w:val="0"/>
          <w:bCs w:val="0"/>
          <w:color w:val="auto"/>
          <w:kern w:val="0"/>
          <w:sz w:val="28"/>
          <w:szCs w:val="28"/>
          <w:u w:val="none"/>
          <w:lang w:val="en-US" w:eastAsia="zh-CN" w:bidi="ar"/>
        </w:rPr>
        <w:t xml:space="preserve"> </w:t>
      </w:r>
      <w:r>
        <w:rPr>
          <w:rFonts w:hint="default" w:ascii="Times New Roman" w:hAnsi="Times New Roman" w:eastAsia="Arial-BoldMT" w:cs="Times New Roman"/>
          <w:b w:val="0"/>
          <w:bCs w:val="0"/>
          <w:color w:val="auto"/>
          <w:kern w:val="0"/>
          <w:sz w:val="28"/>
          <w:szCs w:val="28"/>
          <w:u w:val="none"/>
          <w:lang w:val="uk-UA" w:eastAsia="zh-CN" w:bidi="ar"/>
        </w:rPr>
        <w:t>системи:</w:t>
      </w:r>
      <w:r>
        <w:rPr>
          <w:rFonts w:hint="default" w:ascii="Times New Roman" w:hAnsi="Times New Roman" w:eastAsia="Arial-BoldMT" w:cs="Times New Roman"/>
          <w:b w:val="0"/>
          <w:bCs w:val="0"/>
          <w:color w:val="auto"/>
          <w:kern w:val="0"/>
          <w:sz w:val="28"/>
          <w:szCs w:val="28"/>
          <w:u w:val="none"/>
          <w:lang w:val="en-US" w:eastAsia="zh-CN" w:bidi="ar"/>
        </w:rPr>
        <w:t xml:space="preserve"> </w:t>
      </w:r>
      <w:r>
        <w:rPr>
          <w:rFonts w:hint="default" w:ascii="Times New Roman" w:hAnsi="Times New Roman" w:eastAsia="Times New Roman" w:cs="Times New Roman"/>
          <w:b w:val="0"/>
          <w:bCs w:val="0"/>
          <w:sz w:val="28"/>
          <w:szCs w:val="28"/>
          <w:lang w:val="uk-UA"/>
        </w:rPr>
        <w:t>MSYS2</w:t>
      </w:r>
      <w:r>
        <w:rPr>
          <w:rFonts w:hint="default" w:ascii="Times New Roman" w:hAnsi="Times New Roman" w:eastAsia="Times New Roman" w:cs="Times New Roman"/>
          <w:b w:val="0"/>
          <w:bCs w:val="0"/>
          <w:sz w:val="28"/>
          <w:szCs w:val="28"/>
          <w:lang w:val="en-US"/>
        </w:rPr>
        <w:t xml:space="preserve">, </w:t>
      </w:r>
      <w:r>
        <w:rPr>
          <w:rFonts w:hint="default" w:ascii="Times New Roman" w:hAnsi="Times New Roman" w:eastAsia="Times New Roman" w:cs="Times New Roman"/>
          <w:b w:val="0"/>
          <w:bCs w:val="0"/>
          <w:sz w:val="28"/>
          <w:szCs w:val="28"/>
          <w:lang w:val="uk-UA"/>
        </w:rPr>
        <w:t>Python 3.10+</w:t>
      </w:r>
      <w:r>
        <w:rPr>
          <w:rFonts w:hint="default" w:ascii="Times New Roman" w:hAnsi="Times New Roman" w:eastAsia="Times New Roman" w:cs="Times New Roman"/>
          <w:b w:val="0"/>
          <w:bCs w:val="0"/>
          <w:sz w:val="28"/>
          <w:szCs w:val="28"/>
          <w:lang w:val="en-US"/>
        </w:rPr>
        <w:t xml:space="preserve">, </w:t>
      </w:r>
      <w:r>
        <w:rPr>
          <w:rFonts w:hint="default" w:ascii="Times New Roman" w:hAnsi="Times New Roman" w:eastAsia="SimSun" w:cs="Times New Roman"/>
          <w:sz w:val="28"/>
          <w:szCs w:val="28"/>
        </w:rPr>
        <w:t>GCC 9.1+</w:t>
      </w:r>
    </w:p>
    <w:p w14:paraId="45C4C8C5">
      <w:pPr>
        <w:jc w:val="both"/>
        <w:rPr>
          <w:rFonts w:hint="default" w:ascii="Times New Roman" w:hAnsi="Times New Roman" w:eastAsia="SimSun"/>
          <w:sz w:val="28"/>
          <w:szCs w:val="28"/>
          <w:lang w:val="uk-UA" w:eastAsia="zh-CN"/>
        </w:rPr>
      </w:pPr>
      <w:r>
        <w:rPr>
          <w:rFonts w:hint="default" w:ascii="Times New Roman" w:hAnsi="Times New Roman" w:eastAsia="SimSun" w:cs="Times New Roman"/>
          <w:sz w:val="28"/>
          <w:szCs w:val="28"/>
          <w:lang w:val="uk-UA" w:eastAsia="zh-CN"/>
        </w:rPr>
        <w:t xml:space="preserve">Щоб усе працювало, треба всі шляхи до файлів адаптувати під директорії вашого пк, у моєму випадку усі файли проекту знаходяться за хляхом </w:t>
      </w:r>
      <w:r>
        <w:rPr>
          <w:rFonts w:hint="default" w:ascii="Times New Roman" w:hAnsi="Times New Roman" w:eastAsia="SimSun"/>
          <w:sz w:val="28"/>
          <w:szCs w:val="28"/>
          <w:lang w:val="uk-UA" w:eastAsia="zh-CN"/>
        </w:rPr>
        <w:t>C:\Users\DEll\Desktop\CW (цей префікс варто змінити на свій)</w:t>
      </w:r>
    </w:p>
    <w:p w14:paraId="7B959F8A">
      <w:pPr>
        <w:jc w:val="both"/>
        <w:rPr>
          <w:rFonts w:hint="default" w:ascii="Times New Roman" w:hAnsi="Times New Roman" w:eastAsia="SimSun"/>
          <w:sz w:val="28"/>
          <w:szCs w:val="28"/>
          <w:lang w:val="uk-UA" w:eastAsia="zh-CN"/>
        </w:rPr>
      </w:pPr>
      <w:r>
        <w:rPr>
          <w:rFonts w:hint="default" w:ascii="Times New Roman" w:hAnsi="Times New Roman" w:eastAsia="SimSun"/>
          <w:sz w:val="28"/>
          <w:szCs w:val="28"/>
          <w:lang w:val="uk-UA" w:eastAsia="zh-CN"/>
        </w:rPr>
        <w:t>Перед початком запуску серверу треба вибрати режим роботи (</w:t>
      </w:r>
      <w:r>
        <w:rPr>
          <w:rFonts w:hint="default" w:ascii="Times New Roman" w:hAnsi="Times New Roman" w:eastAsia="SimSun"/>
          <w:sz w:val="28"/>
          <w:szCs w:val="28"/>
          <w:lang w:val="en-US" w:eastAsia="zh-CN"/>
        </w:rPr>
        <w:t xml:space="preserve">web </w:t>
      </w:r>
      <w:r>
        <w:rPr>
          <w:rFonts w:hint="default" w:ascii="Times New Roman" w:hAnsi="Times New Roman" w:eastAsia="SimSun"/>
          <w:sz w:val="28"/>
          <w:szCs w:val="28"/>
          <w:lang w:val="uk-UA" w:eastAsia="zh-CN"/>
        </w:rPr>
        <w:t xml:space="preserve">чи консольний застосунок) </w:t>
      </w:r>
    </w:p>
    <w:p w14:paraId="4F46892A">
      <w:pPr>
        <w:jc w:val="both"/>
        <w:rPr>
          <w:rFonts w:hint="default" w:ascii="Times New Roman" w:hAnsi="Times New Roman" w:eastAsia="SimSun"/>
          <w:sz w:val="28"/>
          <w:szCs w:val="28"/>
          <w:lang w:val="uk-UA" w:eastAsia="zh-CN"/>
        </w:rPr>
      </w:pPr>
      <w:r>
        <w:rPr>
          <w:rFonts w:hint="default" w:ascii="Times New Roman" w:hAnsi="Times New Roman" w:eastAsia="SimSun"/>
          <w:sz w:val="28"/>
          <w:szCs w:val="28"/>
          <w:lang w:val="uk-UA" w:eastAsia="zh-CN"/>
        </w:rPr>
        <w:t>виконання програми треба вибрати</w:t>
      </w:r>
    </w:p>
    <w:p w14:paraId="4CCACA00">
      <w:pPr>
        <w:jc w:val="both"/>
        <w:rPr>
          <w:rFonts w:hint="default" w:ascii="Times New Roman" w:hAnsi="Times New Roman" w:eastAsia="Arial-BoldMT" w:cs="Times New Roman"/>
          <w:b w:val="0"/>
          <w:bCs w:val="0"/>
          <w:color w:val="auto"/>
          <w:kern w:val="0"/>
          <w:sz w:val="28"/>
          <w:szCs w:val="28"/>
          <w:u w:val="none"/>
          <w:lang w:val="en-US" w:eastAsia="zh-CN" w:bidi="ar"/>
        </w:rPr>
      </w:pPr>
      <w:r>
        <w:rPr>
          <w:rFonts w:hint="default" w:ascii="Times New Roman" w:hAnsi="Times New Roman" w:eastAsia="Arial-BoldMT" w:cs="Times New Roman"/>
          <w:b w:val="0"/>
          <w:bCs w:val="0"/>
          <w:color w:val="auto"/>
          <w:kern w:val="0"/>
          <w:sz w:val="28"/>
          <w:szCs w:val="28"/>
          <w:u w:val="none"/>
          <w:lang w:val="uk-UA" w:eastAsia="zh-CN" w:bidi="ar"/>
        </w:rPr>
        <w:t xml:space="preserve">Для початку треба запустити сервер (скомпілювати файл </w:t>
      </w:r>
      <w:r>
        <w:rPr>
          <w:rFonts w:hint="default" w:ascii="Times New Roman" w:hAnsi="Times New Roman" w:eastAsia="Arial-BoldMT" w:cs="Times New Roman"/>
          <w:b w:val="0"/>
          <w:bCs w:val="0"/>
          <w:color w:val="auto"/>
          <w:kern w:val="0"/>
          <w:sz w:val="28"/>
          <w:szCs w:val="28"/>
          <w:u w:val="none"/>
          <w:lang w:val="en-US" w:eastAsia="zh-CN" w:bidi="ar"/>
        </w:rPr>
        <w:t xml:space="preserve">main.cpp </w:t>
      </w:r>
      <w:r>
        <w:rPr>
          <w:rFonts w:hint="default" w:ascii="Times New Roman" w:hAnsi="Times New Roman" w:eastAsia="Arial-BoldMT" w:cs="Times New Roman"/>
          <w:b w:val="0"/>
          <w:bCs w:val="0"/>
          <w:color w:val="auto"/>
          <w:kern w:val="0"/>
          <w:sz w:val="28"/>
          <w:szCs w:val="28"/>
          <w:u w:val="none"/>
          <w:lang w:val="uk-UA" w:eastAsia="zh-CN" w:bidi="ar"/>
        </w:rPr>
        <w:t xml:space="preserve">чи вибрати </w:t>
      </w:r>
      <w:r>
        <w:rPr>
          <w:rFonts w:hint="default" w:ascii="Times New Roman" w:hAnsi="Times New Roman" w:eastAsia="Arial-BoldMT" w:cs="Times New Roman"/>
          <w:b w:val="0"/>
          <w:bCs w:val="0"/>
          <w:color w:val="auto"/>
          <w:kern w:val="0"/>
          <w:sz w:val="28"/>
          <w:szCs w:val="28"/>
          <w:u w:val="none"/>
          <w:lang w:val="en-US" w:eastAsia="zh-CN" w:bidi="ar"/>
        </w:rPr>
        <w:t>main.exe)</w:t>
      </w:r>
    </w:p>
    <w:p w14:paraId="6F33D24A">
      <w:pPr>
        <w:jc w:val="center"/>
      </w:pPr>
      <w:r>
        <w:drawing>
          <wp:inline distT="0" distB="0" distL="114300" distR="114300">
            <wp:extent cx="4354195" cy="1224915"/>
            <wp:effectExtent l="0" t="0" r="6985" b="5715"/>
            <wp:docPr id="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
                    <pic:cNvPicPr>
                      <a:picLocks noChangeAspect="1"/>
                    </pic:cNvPicPr>
                  </pic:nvPicPr>
                  <pic:blipFill>
                    <a:blip r:embed="rId20"/>
                    <a:stretch>
                      <a:fillRect/>
                    </a:stretch>
                  </pic:blipFill>
                  <pic:spPr>
                    <a:xfrm>
                      <a:off x="0" y="0"/>
                      <a:ext cx="4354195" cy="1224915"/>
                    </a:xfrm>
                    <a:prstGeom prst="rect">
                      <a:avLst/>
                    </a:prstGeom>
                    <a:noFill/>
                    <a:ln>
                      <a:noFill/>
                    </a:ln>
                  </pic:spPr>
                </pic:pic>
              </a:graphicData>
            </a:graphic>
          </wp:inline>
        </w:drawing>
      </w:r>
    </w:p>
    <w:p w14:paraId="2029D2D9">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uk-UA"/>
        </w:rPr>
        <w:t>Рисунок 10</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 xml:space="preserve">Опції при запуску файлу </w:t>
      </w:r>
      <w:r>
        <w:rPr>
          <w:rFonts w:hint="default" w:ascii="Times New Roman" w:hAnsi="Times New Roman" w:cs="Times New Roman"/>
          <w:b/>
          <w:bCs/>
          <w:sz w:val="28"/>
          <w:szCs w:val="28"/>
          <w:lang w:val="en-US"/>
        </w:rPr>
        <w:t xml:space="preserve">main.exe </w:t>
      </w:r>
    </w:p>
    <w:p w14:paraId="42FA06B5">
      <w:pPr>
        <w:ind w:firstLine="720" w:firstLineChars="0"/>
        <w:jc w:val="left"/>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uk-UA" w:eastAsia="zh-CN"/>
        </w:rPr>
        <w:t>Користувач може побудувати індекс наново або імпортувати вже існуючий для економії часу</w:t>
      </w:r>
      <w:r>
        <w:rPr>
          <w:rFonts w:hint="default" w:ascii="Times New Roman" w:hAnsi="Times New Roman" w:cs="Times New Roman"/>
          <w:b w:val="0"/>
          <w:bCs w:val="0"/>
          <w:sz w:val="28"/>
          <w:szCs w:val="28"/>
          <w:lang w:val="en-US" w:eastAsia="zh-CN"/>
        </w:rPr>
        <w:t>:</w:t>
      </w:r>
    </w:p>
    <w:p w14:paraId="0E0BE04E">
      <w:pPr>
        <w:jc w:val="center"/>
      </w:pPr>
      <w:r>
        <w:drawing>
          <wp:inline distT="0" distB="0" distL="114300" distR="114300">
            <wp:extent cx="5273675" cy="3258185"/>
            <wp:effectExtent l="0" t="0" r="5080" b="1905"/>
            <wp:docPr id="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
                    <pic:cNvPicPr>
                      <a:picLocks noChangeAspect="1"/>
                    </pic:cNvPicPr>
                  </pic:nvPicPr>
                  <pic:blipFill>
                    <a:blip r:embed="rId21"/>
                    <a:stretch>
                      <a:fillRect/>
                    </a:stretch>
                  </pic:blipFill>
                  <pic:spPr>
                    <a:xfrm>
                      <a:off x="0" y="0"/>
                      <a:ext cx="5273675" cy="3258185"/>
                    </a:xfrm>
                    <a:prstGeom prst="rect">
                      <a:avLst/>
                    </a:prstGeom>
                    <a:noFill/>
                    <a:ln>
                      <a:noFill/>
                    </a:ln>
                  </pic:spPr>
                </pic:pic>
              </a:graphicData>
            </a:graphic>
          </wp:inline>
        </w:drawing>
      </w:r>
    </w:p>
    <w:p w14:paraId="01C44B00">
      <w:pPr>
        <w:jc w:val="cente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Рисунок 11</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Результат опції побудови зворотнього індексу</w:t>
      </w:r>
    </w:p>
    <w:p w14:paraId="0C5026DA">
      <w:pPr>
        <w:jc w:val="center"/>
        <w:rPr>
          <w:rFonts w:hint="default" w:ascii="Times New Roman" w:hAnsi="Times New Roman" w:cs="Times New Roman"/>
          <w:b/>
          <w:bCs/>
          <w:sz w:val="28"/>
          <w:szCs w:val="28"/>
          <w:lang w:val="uk-UA" w:eastAsia="zh-CN"/>
        </w:rPr>
      </w:pPr>
    </w:p>
    <w:p w14:paraId="7CC3D6FD">
      <w:pPr>
        <w:jc w:val="center"/>
      </w:pPr>
      <w:r>
        <w:drawing>
          <wp:inline distT="0" distB="0" distL="114300" distR="114300">
            <wp:extent cx="2808605" cy="1921510"/>
            <wp:effectExtent l="0" t="0" r="8890" b="0"/>
            <wp:docPr id="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5"/>
                    <pic:cNvPicPr>
                      <a:picLocks noChangeAspect="1"/>
                    </pic:cNvPicPr>
                  </pic:nvPicPr>
                  <pic:blipFill>
                    <a:blip r:embed="rId22"/>
                    <a:stretch>
                      <a:fillRect/>
                    </a:stretch>
                  </pic:blipFill>
                  <pic:spPr>
                    <a:xfrm>
                      <a:off x="0" y="0"/>
                      <a:ext cx="2808605" cy="1921510"/>
                    </a:xfrm>
                    <a:prstGeom prst="rect">
                      <a:avLst/>
                    </a:prstGeom>
                    <a:noFill/>
                    <a:ln>
                      <a:noFill/>
                    </a:ln>
                  </pic:spPr>
                </pic:pic>
              </a:graphicData>
            </a:graphic>
          </wp:inline>
        </w:drawing>
      </w:r>
    </w:p>
    <w:p w14:paraId="607C93A0">
      <w:pPr>
        <w:jc w:val="cente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Рисунок 1</w:t>
      </w:r>
      <w:r>
        <w:rPr>
          <w:rFonts w:hint="default" w:ascii="Times New Roman" w:hAnsi="Times New Roman" w:cs="Times New Roman"/>
          <w:b/>
          <w:bCs/>
          <w:sz w:val="28"/>
          <w:szCs w:val="28"/>
          <w:lang w:val="en-US"/>
        </w:rPr>
        <w:t xml:space="preserve">2 </w:t>
      </w:r>
      <w:r>
        <w:rPr>
          <w:rFonts w:hint="default" w:ascii="Times New Roman" w:hAnsi="Times New Roman" w:cs="Times New Roman"/>
          <w:b/>
          <w:bCs/>
          <w:sz w:val="28"/>
          <w:szCs w:val="28"/>
          <w:lang w:val="uk-UA"/>
        </w:rPr>
        <w:t>-</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Результат опції імпорту зворотнього індексу</w:t>
      </w:r>
    </w:p>
    <w:p w14:paraId="737F7B3A">
      <w:pPr>
        <w:jc w:val="center"/>
        <w:rPr>
          <w:rFonts w:hint="default"/>
          <w:lang w:val="uk-UA" w:eastAsia="zh-CN"/>
        </w:rPr>
      </w:pPr>
    </w:p>
    <w:p w14:paraId="2951737F">
      <w:pPr>
        <w:jc w:val="center"/>
      </w:pPr>
      <w:r>
        <w:drawing>
          <wp:inline distT="0" distB="0" distL="114300" distR="114300">
            <wp:extent cx="2961005" cy="2068195"/>
            <wp:effectExtent l="0" t="0" r="7620" b="4445"/>
            <wp:docPr id="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6"/>
                    <pic:cNvPicPr>
                      <a:picLocks noChangeAspect="1"/>
                    </pic:cNvPicPr>
                  </pic:nvPicPr>
                  <pic:blipFill>
                    <a:blip r:embed="rId23"/>
                    <a:stretch>
                      <a:fillRect/>
                    </a:stretch>
                  </pic:blipFill>
                  <pic:spPr>
                    <a:xfrm>
                      <a:off x="0" y="0"/>
                      <a:ext cx="2961005" cy="2068195"/>
                    </a:xfrm>
                    <a:prstGeom prst="rect">
                      <a:avLst/>
                    </a:prstGeom>
                    <a:noFill/>
                    <a:ln>
                      <a:noFill/>
                    </a:ln>
                  </pic:spPr>
                </pic:pic>
              </a:graphicData>
            </a:graphic>
          </wp:inline>
        </w:drawing>
      </w:r>
    </w:p>
    <w:p w14:paraId="55078D8B">
      <w:pPr>
        <w:jc w:val="cente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Рисунок 13</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 xml:space="preserve">Результат вибору опції консольного застосунку </w:t>
      </w:r>
    </w:p>
    <w:p w14:paraId="270CF2E2">
      <w:pPr>
        <w:jc w:val="center"/>
        <w:rPr>
          <w:rFonts w:hint="default" w:ascii="Times New Roman" w:hAnsi="Times New Roman" w:cs="Times New Roman"/>
          <w:b/>
          <w:bCs/>
          <w:sz w:val="28"/>
          <w:szCs w:val="28"/>
          <w:lang w:val="uk-UA"/>
        </w:rPr>
      </w:pPr>
    </w:p>
    <w:p w14:paraId="55B02769">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uk-UA"/>
        </w:rPr>
        <w:t xml:space="preserve">Далі треба відкрити файл </w:t>
      </w:r>
      <w:r>
        <w:rPr>
          <w:rFonts w:hint="default" w:ascii="Times New Roman" w:hAnsi="Times New Roman" w:cs="Times New Roman"/>
          <w:b w:val="0"/>
          <w:bCs w:val="0"/>
          <w:sz w:val="28"/>
          <w:szCs w:val="28"/>
          <w:lang w:val="en-US"/>
        </w:rPr>
        <w:t>client.exe</w:t>
      </w:r>
    </w:p>
    <w:p w14:paraId="23D182BA">
      <w:pPr>
        <w:jc w:val="center"/>
      </w:pPr>
      <w:r>
        <w:drawing>
          <wp:inline distT="0" distB="0" distL="114300" distR="114300">
            <wp:extent cx="3543300" cy="887095"/>
            <wp:effectExtent l="0" t="0" r="8255" b="8890"/>
            <wp:docPr id="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7"/>
                    <pic:cNvPicPr>
                      <a:picLocks noChangeAspect="1"/>
                    </pic:cNvPicPr>
                  </pic:nvPicPr>
                  <pic:blipFill>
                    <a:blip r:embed="rId24"/>
                    <a:stretch>
                      <a:fillRect/>
                    </a:stretch>
                  </pic:blipFill>
                  <pic:spPr>
                    <a:xfrm>
                      <a:off x="0" y="0"/>
                      <a:ext cx="3543300" cy="887095"/>
                    </a:xfrm>
                    <a:prstGeom prst="rect">
                      <a:avLst/>
                    </a:prstGeom>
                    <a:noFill/>
                    <a:ln>
                      <a:noFill/>
                    </a:ln>
                  </pic:spPr>
                </pic:pic>
              </a:graphicData>
            </a:graphic>
          </wp:inline>
        </w:drawing>
      </w:r>
    </w:p>
    <w:p w14:paraId="1ECE6D1B">
      <w:pPr>
        <w:jc w:val="cente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Рисунок 1</w:t>
      </w:r>
      <w:r>
        <w:rPr>
          <w:rFonts w:hint="default" w:ascii="Times New Roman" w:hAnsi="Times New Roman" w:cs="Times New Roman"/>
          <w:b/>
          <w:bCs/>
          <w:sz w:val="28"/>
          <w:szCs w:val="28"/>
          <w:lang w:val="en-US"/>
        </w:rPr>
        <w:t xml:space="preserve">4 </w:t>
      </w:r>
      <w:r>
        <w:rPr>
          <w:rFonts w:hint="default" w:ascii="Times New Roman" w:hAnsi="Times New Roman" w:cs="Times New Roman"/>
          <w:b/>
          <w:bCs/>
          <w:sz w:val="28"/>
          <w:szCs w:val="28"/>
          <w:lang w:val="uk-UA"/>
        </w:rPr>
        <w:t>-</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Початкове меню клієнта</w:t>
      </w:r>
    </w:p>
    <w:p w14:paraId="29FF947D">
      <w:pPr>
        <w:jc w:val="center"/>
        <w:rPr>
          <w:rFonts w:hint="default" w:ascii="Times New Roman" w:hAnsi="Times New Roman" w:cs="Times New Roman"/>
          <w:b/>
          <w:bCs/>
          <w:sz w:val="28"/>
          <w:szCs w:val="28"/>
          <w:lang w:val="en-US"/>
        </w:rPr>
      </w:pPr>
    </w:p>
    <w:p w14:paraId="7105F659">
      <w:pPr>
        <w:jc w:val="center"/>
      </w:pPr>
      <w:r>
        <w:drawing>
          <wp:inline distT="0" distB="0" distL="114300" distR="114300">
            <wp:extent cx="3717290" cy="2982595"/>
            <wp:effectExtent l="0" t="0" r="6985" b="7620"/>
            <wp:docPr id="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9"/>
                    <pic:cNvPicPr>
                      <a:picLocks noChangeAspect="1"/>
                    </pic:cNvPicPr>
                  </pic:nvPicPr>
                  <pic:blipFill>
                    <a:blip r:embed="rId25"/>
                    <a:stretch>
                      <a:fillRect/>
                    </a:stretch>
                  </pic:blipFill>
                  <pic:spPr>
                    <a:xfrm>
                      <a:off x="0" y="0"/>
                      <a:ext cx="3717290" cy="2982595"/>
                    </a:xfrm>
                    <a:prstGeom prst="rect">
                      <a:avLst/>
                    </a:prstGeom>
                    <a:noFill/>
                    <a:ln>
                      <a:noFill/>
                    </a:ln>
                  </pic:spPr>
                </pic:pic>
              </a:graphicData>
            </a:graphic>
          </wp:inline>
        </w:drawing>
      </w:r>
    </w:p>
    <w:p w14:paraId="3B9DC832">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uk-UA"/>
        </w:rPr>
        <w:t>Рисунок 1</w:t>
      </w:r>
      <w:r>
        <w:rPr>
          <w:rFonts w:hint="default" w:ascii="Times New Roman" w:hAnsi="Times New Roman" w:cs="Times New Roman"/>
          <w:b/>
          <w:bCs/>
          <w:sz w:val="28"/>
          <w:szCs w:val="28"/>
          <w:lang w:val="en-US"/>
        </w:rPr>
        <w:t xml:space="preserve">5 </w:t>
      </w:r>
      <w:r>
        <w:rPr>
          <w:rFonts w:hint="default" w:ascii="Times New Roman" w:hAnsi="Times New Roman" w:cs="Times New Roman"/>
          <w:b/>
          <w:bCs/>
          <w:sz w:val="28"/>
          <w:szCs w:val="28"/>
          <w:lang w:val="uk-UA"/>
        </w:rPr>
        <w:t>-</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 xml:space="preserve">Пошук слова </w:t>
      </w:r>
      <w:r>
        <w:rPr>
          <w:rFonts w:hint="default" w:ascii="Times New Roman" w:hAnsi="Times New Roman" w:cs="Times New Roman"/>
          <w:b/>
          <w:bCs/>
          <w:sz w:val="28"/>
          <w:szCs w:val="28"/>
          <w:lang w:val="en-US"/>
        </w:rPr>
        <w:t>“the”</w:t>
      </w:r>
    </w:p>
    <w:p w14:paraId="170E4FF9">
      <w:pPr>
        <w:jc w:val="center"/>
        <w:rPr>
          <w:rFonts w:hint="default" w:ascii="Times New Roman" w:hAnsi="Times New Roman" w:cs="Times New Roman"/>
          <w:b/>
          <w:bCs/>
          <w:sz w:val="28"/>
          <w:szCs w:val="28"/>
          <w:lang w:val="en-US"/>
        </w:rPr>
      </w:pPr>
    </w:p>
    <w:p w14:paraId="15A9D49F">
      <w:pPr>
        <w:jc w:val="both"/>
        <w:rPr>
          <w:rFonts w:hint="default" w:ascii="Times New Roman" w:hAnsi="Times New Roman" w:cs="Times New Roman"/>
          <w:b w:val="0"/>
          <w:bCs w:val="0"/>
          <w:sz w:val="28"/>
          <w:szCs w:val="28"/>
          <w:lang w:val="uk-UA"/>
        </w:rPr>
      </w:pPr>
      <w:r>
        <w:rPr>
          <w:rFonts w:hint="default" w:ascii="Times New Roman" w:hAnsi="Times New Roman" w:cs="Times New Roman"/>
          <w:b w:val="0"/>
          <w:bCs w:val="0"/>
          <w:sz w:val="28"/>
          <w:szCs w:val="28"/>
          <w:lang w:val="uk-UA"/>
        </w:rPr>
        <w:t>Клієнту відразу пропонується опція перегляду вмісту бажаного файлу за назвою:</w:t>
      </w:r>
    </w:p>
    <w:p w14:paraId="03490364">
      <w:pPr>
        <w:jc w:val="center"/>
      </w:pPr>
    </w:p>
    <w:p w14:paraId="37788984">
      <w:pPr>
        <w:jc w:val="center"/>
      </w:pPr>
      <w:r>
        <w:drawing>
          <wp:inline distT="0" distB="0" distL="114300" distR="114300">
            <wp:extent cx="5264785" cy="1544320"/>
            <wp:effectExtent l="0" t="0" r="3175" b="1016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pic:cNvPicPr>
                  </pic:nvPicPr>
                  <pic:blipFill>
                    <a:blip r:embed="rId26"/>
                    <a:stretch>
                      <a:fillRect/>
                    </a:stretch>
                  </pic:blipFill>
                  <pic:spPr>
                    <a:xfrm>
                      <a:off x="0" y="0"/>
                      <a:ext cx="5264785" cy="1544320"/>
                    </a:xfrm>
                    <a:prstGeom prst="rect">
                      <a:avLst/>
                    </a:prstGeom>
                    <a:noFill/>
                    <a:ln>
                      <a:noFill/>
                    </a:ln>
                  </pic:spPr>
                </pic:pic>
              </a:graphicData>
            </a:graphic>
          </wp:inline>
        </w:drawing>
      </w:r>
    </w:p>
    <w:p w14:paraId="4B588B40">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uk-UA"/>
        </w:rPr>
        <w:t>Рисунок 1</w:t>
      </w:r>
      <w:r>
        <w:rPr>
          <w:rFonts w:hint="default" w:ascii="Times New Roman" w:hAnsi="Times New Roman" w:cs="Times New Roman"/>
          <w:b/>
          <w:bCs/>
          <w:sz w:val="28"/>
          <w:szCs w:val="28"/>
          <w:lang w:val="en-US"/>
        </w:rPr>
        <w:t xml:space="preserve">6 </w:t>
      </w:r>
      <w:r>
        <w:rPr>
          <w:rFonts w:hint="default" w:ascii="Times New Roman" w:hAnsi="Times New Roman" w:cs="Times New Roman"/>
          <w:b/>
          <w:bCs/>
          <w:sz w:val="28"/>
          <w:szCs w:val="28"/>
          <w:lang w:val="uk-UA"/>
        </w:rPr>
        <w:t>-</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 xml:space="preserve">Результат відкривання файлу із словом </w:t>
      </w:r>
      <w:r>
        <w:rPr>
          <w:rFonts w:hint="default" w:ascii="Times New Roman" w:hAnsi="Times New Roman" w:cs="Times New Roman"/>
          <w:b/>
          <w:bCs/>
          <w:sz w:val="28"/>
          <w:szCs w:val="28"/>
          <w:lang w:val="en-US"/>
        </w:rPr>
        <w:t>“the”</w:t>
      </w:r>
    </w:p>
    <w:p w14:paraId="67C7EB0C">
      <w:pPr>
        <w:jc w:val="center"/>
        <w:rPr>
          <w:rFonts w:hint="default"/>
          <w:lang w:val="en-US" w:eastAsia="zh-CN"/>
        </w:rPr>
      </w:pPr>
    </w:p>
    <w:p w14:paraId="01F48E44">
      <w:pPr>
        <w:jc w:val="center"/>
        <w:rPr>
          <w:rFonts w:hint="default" w:ascii="Times New Roman" w:hAnsi="Times New Roman" w:cs="Times New Roman"/>
          <w:sz w:val="28"/>
          <w:szCs w:val="28"/>
          <w:lang w:val="uk-UA" w:eastAsia="zh-CN"/>
        </w:rPr>
      </w:pPr>
      <w:r>
        <w:rPr>
          <w:rFonts w:hint="default" w:ascii="Times New Roman" w:hAnsi="Times New Roman" w:cs="Times New Roman"/>
          <w:sz w:val="28"/>
          <w:szCs w:val="28"/>
          <w:lang w:val="uk-UA" w:eastAsia="zh-CN"/>
        </w:rPr>
        <w:t>Паралельно на серверній частині виводиться інформація щодо пошуку клієнта:</w:t>
      </w:r>
    </w:p>
    <w:p w14:paraId="0068F7A1">
      <w:pPr>
        <w:jc w:val="center"/>
      </w:pPr>
      <w:r>
        <w:drawing>
          <wp:inline distT="0" distB="0" distL="114300" distR="114300">
            <wp:extent cx="5272405" cy="1290320"/>
            <wp:effectExtent l="0" t="0" r="6350" b="5080"/>
            <wp:docPr id="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0"/>
                    <pic:cNvPicPr>
                      <a:picLocks noChangeAspect="1"/>
                    </pic:cNvPicPr>
                  </pic:nvPicPr>
                  <pic:blipFill>
                    <a:blip r:embed="rId27"/>
                    <a:stretch>
                      <a:fillRect/>
                    </a:stretch>
                  </pic:blipFill>
                  <pic:spPr>
                    <a:xfrm>
                      <a:off x="0" y="0"/>
                      <a:ext cx="5272405" cy="1290320"/>
                    </a:xfrm>
                    <a:prstGeom prst="rect">
                      <a:avLst/>
                    </a:prstGeom>
                    <a:noFill/>
                    <a:ln>
                      <a:noFill/>
                    </a:ln>
                  </pic:spPr>
                </pic:pic>
              </a:graphicData>
            </a:graphic>
          </wp:inline>
        </w:drawing>
      </w:r>
    </w:p>
    <w:p w14:paraId="1F81622E">
      <w:pPr>
        <w:jc w:val="cente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Рисунок 17</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 xml:space="preserve">Результат пошуку слова </w:t>
      </w:r>
      <w:r>
        <w:rPr>
          <w:rFonts w:hint="default" w:ascii="Times New Roman" w:hAnsi="Times New Roman" w:cs="Times New Roman"/>
          <w:b/>
          <w:bCs/>
          <w:sz w:val="28"/>
          <w:szCs w:val="28"/>
          <w:lang w:val="en-US"/>
        </w:rPr>
        <w:t>“the”</w:t>
      </w:r>
      <w:r>
        <w:rPr>
          <w:rFonts w:hint="default" w:ascii="Times New Roman" w:hAnsi="Times New Roman" w:cs="Times New Roman"/>
          <w:b/>
          <w:bCs/>
          <w:sz w:val="28"/>
          <w:szCs w:val="28"/>
          <w:lang w:val="uk-UA"/>
        </w:rPr>
        <w:t xml:space="preserve"> на серверній стороні</w:t>
      </w:r>
    </w:p>
    <w:p w14:paraId="4B8EEC66">
      <w:pPr>
        <w:jc w:val="center"/>
        <w:rPr>
          <w:rFonts w:hint="default" w:ascii="Times New Roman" w:hAnsi="Times New Roman" w:cs="Times New Roman"/>
          <w:b/>
          <w:bCs/>
          <w:sz w:val="28"/>
          <w:szCs w:val="28"/>
          <w:lang w:val="en-US"/>
        </w:rPr>
      </w:pPr>
    </w:p>
    <w:p w14:paraId="557943CC">
      <w:pPr>
        <w:jc w:val="left"/>
        <w:rPr>
          <w:rFonts w:hint="default" w:ascii="Times New Roman" w:hAnsi="Times New Roman" w:cs="Times New Roman"/>
          <w:b w:val="0"/>
          <w:bCs w:val="0"/>
          <w:sz w:val="28"/>
          <w:szCs w:val="28"/>
          <w:lang w:val="uk-UA"/>
        </w:rPr>
      </w:pPr>
      <w:r>
        <w:rPr>
          <w:rFonts w:hint="default" w:ascii="Times New Roman" w:hAnsi="Times New Roman" w:cs="Times New Roman"/>
          <w:b w:val="0"/>
          <w:bCs w:val="0"/>
          <w:sz w:val="28"/>
          <w:szCs w:val="28"/>
          <w:lang w:val="uk-UA"/>
        </w:rPr>
        <w:t>Спробуємо шукати по неіснуючому запиту:</w:t>
      </w:r>
    </w:p>
    <w:p w14:paraId="012AAE6E">
      <w:pPr>
        <w:jc w:val="center"/>
      </w:pPr>
      <w:r>
        <w:drawing>
          <wp:inline distT="0" distB="0" distL="114300" distR="114300">
            <wp:extent cx="4506595" cy="1197610"/>
            <wp:effectExtent l="0" t="0" r="5715" b="635"/>
            <wp:docPr id="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1"/>
                    <pic:cNvPicPr>
                      <a:picLocks noChangeAspect="1"/>
                    </pic:cNvPicPr>
                  </pic:nvPicPr>
                  <pic:blipFill>
                    <a:blip r:embed="rId28"/>
                    <a:stretch>
                      <a:fillRect/>
                    </a:stretch>
                  </pic:blipFill>
                  <pic:spPr>
                    <a:xfrm>
                      <a:off x="0" y="0"/>
                      <a:ext cx="4506595" cy="1197610"/>
                    </a:xfrm>
                    <a:prstGeom prst="rect">
                      <a:avLst/>
                    </a:prstGeom>
                    <a:noFill/>
                    <a:ln>
                      <a:noFill/>
                    </a:ln>
                  </pic:spPr>
                </pic:pic>
              </a:graphicData>
            </a:graphic>
          </wp:inline>
        </w:drawing>
      </w:r>
    </w:p>
    <w:p w14:paraId="14A560F2">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uk-UA"/>
        </w:rPr>
        <w:t>Рисунок 1</w:t>
      </w:r>
      <w:r>
        <w:rPr>
          <w:rFonts w:hint="default" w:ascii="Times New Roman" w:hAnsi="Times New Roman" w:cs="Times New Roman"/>
          <w:b/>
          <w:bCs/>
          <w:sz w:val="28"/>
          <w:szCs w:val="28"/>
          <w:lang w:val="en-US"/>
        </w:rPr>
        <w:t xml:space="preserve">8 </w:t>
      </w:r>
      <w:r>
        <w:rPr>
          <w:rFonts w:hint="default" w:ascii="Times New Roman" w:hAnsi="Times New Roman" w:cs="Times New Roman"/>
          <w:b/>
          <w:bCs/>
          <w:sz w:val="28"/>
          <w:szCs w:val="28"/>
          <w:lang w:val="uk-UA"/>
        </w:rPr>
        <w:t>-</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 xml:space="preserve">Результат пошуку  </w:t>
      </w:r>
      <w:r>
        <w:rPr>
          <w:rFonts w:hint="default" w:ascii="Times New Roman" w:hAnsi="Times New Roman" w:cs="Times New Roman"/>
          <w:b/>
          <w:bCs/>
          <w:sz w:val="28"/>
          <w:szCs w:val="28"/>
          <w:lang w:val="en-US"/>
        </w:rPr>
        <w:t>“hello world”</w:t>
      </w:r>
    </w:p>
    <w:p w14:paraId="5CB4092E">
      <w:pPr>
        <w:jc w:val="center"/>
        <w:rPr>
          <w:rFonts w:hint="default" w:ascii="Times New Roman" w:hAnsi="Times New Roman" w:cs="Times New Roman"/>
          <w:b/>
          <w:bCs/>
          <w:sz w:val="28"/>
          <w:szCs w:val="28"/>
          <w:lang w:val="en-US"/>
        </w:rPr>
      </w:pPr>
    </w:p>
    <w:p w14:paraId="7627A0EB">
      <w:pPr>
        <w:jc w:val="center"/>
      </w:pPr>
      <w:r>
        <w:drawing>
          <wp:inline distT="0" distB="0" distL="114300" distR="114300">
            <wp:extent cx="2726690" cy="1632585"/>
            <wp:effectExtent l="0" t="0" r="4445" b="8255"/>
            <wp:docPr id="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2"/>
                    <pic:cNvPicPr>
                      <a:picLocks noChangeAspect="1"/>
                    </pic:cNvPicPr>
                  </pic:nvPicPr>
                  <pic:blipFill>
                    <a:blip r:embed="rId29"/>
                    <a:stretch>
                      <a:fillRect/>
                    </a:stretch>
                  </pic:blipFill>
                  <pic:spPr>
                    <a:xfrm>
                      <a:off x="0" y="0"/>
                      <a:ext cx="2726690" cy="1632585"/>
                    </a:xfrm>
                    <a:prstGeom prst="rect">
                      <a:avLst/>
                    </a:prstGeom>
                    <a:noFill/>
                    <a:ln>
                      <a:noFill/>
                    </a:ln>
                  </pic:spPr>
                </pic:pic>
              </a:graphicData>
            </a:graphic>
          </wp:inline>
        </w:drawing>
      </w:r>
    </w:p>
    <w:p w14:paraId="04766321">
      <w:pPr>
        <w:jc w:val="cente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Рисунок 1</w:t>
      </w:r>
      <w:r>
        <w:rPr>
          <w:rFonts w:hint="default" w:ascii="Times New Roman" w:hAnsi="Times New Roman" w:cs="Times New Roman"/>
          <w:b/>
          <w:bCs/>
          <w:sz w:val="28"/>
          <w:szCs w:val="28"/>
          <w:lang w:val="en-US"/>
        </w:rPr>
        <w:t xml:space="preserve">9 </w:t>
      </w:r>
      <w:r>
        <w:rPr>
          <w:rFonts w:hint="default" w:ascii="Times New Roman" w:hAnsi="Times New Roman" w:cs="Times New Roman"/>
          <w:b/>
          <w:bCs/>
          <w:sz w:val="28"/>
          <w:szCs w:val="28"/>
          <w:lang w:val="uk-UA"/>
        </w:rPr>
        <w:t>-</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Результат вибору веб застосунку</w:t>
      </w:r>
    </w:p>
    <w:p w14:paraId="5DE1898B">
      <w:pPr>
        <w:jc w:val="center"/>
        <w:rPr>
          <w:rFonts w:hint="default" w:ascii="Times New Roman" w:hAnsi="Times New Roman" w:cs="Times New Roman"/>
          <w:b/>
          <w:bCs/>
          <w:sz w:val="28"/>
          <w:szCs w:val="28"/>
          <w:lang w:val="uk-UA"/>
        </w:rPr>
      </w:pPr>
    </w:p>
    <w:p w14:paraId="5CFD2420">
      <w:pPr>
        <w:jc w:val="center"/>
      </w:pPr>
      <w:r>
        <w:drawing>
          <wp:inline distT="0" distB="0" distL="114300" distR="114300">
            <wp:extent cx="2694305" cy="1143000"/>
            <wp:effectExtent l="0" t="0" r="4445" b="1270"/>
            <wp:docPr id="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8"/>
                    <pic:cNvPicPr>
                      <a:picLocks noChangeAspect="1"/>
                    </pic:cNvPicPr>
                  </pic:nvPicPr>
                  <pic:blipFill>
                    <a:blip r:embed="rId30"/>
                    <a:stretch>
                      <a:fillRect/>
                    </a:stretch>
                  </pic:blipFill>
                  <pic:spPr>
                    <a:xfrm>
                      <a:off x="0" y="0"/>
                      <a:ext cx="2694305" cy="1143000"/>
                    </a:xfrm>
                    <a:prstGeom prst="rect">
                      <a:avLst/>
                    </a:prstGeom>
                    <a:noFill/>
                    <a:ln>
                      <a:noFill/>
                    </a:ln>
                  </pic:spPr>
                </pic:pic>
              </a:graphicData>
            </a:graphic>
          </wp:inline>
        </w:drawing>
      </w:r>
    </w:p>
    <w:p w14:paraId="5C3BE62C">
      <w:pPr>
        <w:jc w:val="cente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Рисунок 20</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Результат вибору веб застосунку</w:t>
      </w:r>
    </w:p>
    <w:p w14:paraId="63D21C51">
      <w:pPr>
        <w:jc w:val="center"/>
        <w:rPr>
          <w:rFonts w:hint="default"/>
          <w:lang w:val="en-US" w:eastAsia="zh-CN"/>
        </w:rPr>
      </w:pPr>
    </w:p>
    <w:p w14:paraId="6E0DA8D7">
      <w:pPr>
        <w:jc w:val="center"/>
      </w:pPr>
      <w:r>
        <w:drawing>
          <wp:inline distT="0" distB="0" distL="114300" distR="114300">
            <wp:extent cx="2127885" cy="3496945"/>
            <wp:effectExtent l="0" t="0" r="9525" b="635"/>
            <wp:docPr id="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4"/>
                    <pic:cNvPicPr>
                      <a:picLocks noChangeAspect="1"/>
                    </pic:cNvPicPr>
                  </pic:nvPicPr>
                  <pic:blipFill>
                    <a:blip r:embed="rId31"/>
                    <a:stretch>
                      <a:fillRect/>
                    </a:stretch>
                  </pic:blipFill>
                  <pic:spPr>
                    <a:xfrm>
                      <a:off x="0" y="0"/>
                      <a:ext cx="2127885" cy="3496945"/>
                    </a:xfrm>
                    <a:prstGeom prst="rect">
                      <a:avLst/>
                    </a:prstGeom>
                    <a:noFill/>
                    <a:ln>
                      <a:noFill/>
                    </a:ln>
                  </pic:spPr>
                </pic:pic>
              </a:graphicData>
            </a:graphic>
          </wp:inline>
        </w:drawing>
      </w:r>
    </w:p>
    <w:p w14:paraId="1C858D1F">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uk-UA"/>
        </w:rPr>
        <w:t>Рисунок 2</w:t>
      </w:r>
      <w:r>
        <w:rPr>
          <w:rFonts w:hint="default" w:ascii="Times New Roman" w:hAnsi="Times New Roman" w:cs="Times New Roman"/>
          <w:b/>
          <w:bCs/>
          <w:sz w:val="28"/>
          <w:szCs w:val="28"/>
          <w:lang w:val="en-US"/>
        </w:rPr>
        <w:t xml:space="preserve">1 </w:t>
      </w:r>
      <w:r>
        <w:rPr>
          <w:rFonts w:hint="default" w:ascii="Times New Roman" w:hAnsi="Times New Roman" w:cs="Times New Roman"/>
          <w:b/>
          <w:bCs/>
          <w:sz w:val="28"/>
          <w:szCs w:val="28"/>
          <w:lang w:val="uk-UA"/>
        </w:rPr>
        <w:t>-</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 xml:space="preserve">Результат пошуку слова </w:t>
      </w:r>
      <w:r>
        <w:rPr>
          <w:rFonts w:hint="default" w:ascii="Times New Roman" w:hAnsi="Times New Roman" w:cs="Times New Roman"/>
          <w:b/>
          <w:bCs/>
          <w:sz w:val="28"/>
          <w:szCs w:val="28"/>
          <w:lang w:val="en-US"/>
        </w:rPr>
        <w:t>“cinema”</w:t>
      </w:r>
    </w:p>
    <w:p w14:paraId="73F006C2">
      <w:pPr>
        <w:jc w:val="center"/>
        <w:rPr>
          <w:rFonts w:hint="default" w:ascii="Times New Roman" w:hAnsi="Times New Roman" w:cs="Times New Roman"/>
          <w:b/>
          <w:bCs/>
          <w:sz w:val="28"/>
          <w:szCs w:val="28"/>
          <w:lang w:val="en-US"/>
        </w:rPr>
      </w:pPr>
    </w:p>
    <w:p w14:paraId="0AAD1D07">
      <w:pPr>
        <w:jc w:val="left"/>
        <w:rPr>
          <w:rFonts w:hint="default" w:ascii="Times New Roman" w:hAnsi="Times New Roman" w:cs="Times New Roman"/>
          <w:b w:val="0"/>
          <w:bCs w:val="0"/>
          <w:sz w:val="28"/>
          <w:szCs w:val="28"/>
          <w:lang w:val="uk-UA" w:eastAsia="zh-CN"/>
        </w:rPr>
      </w:pPr>
      <w:r>
        <w:rPr>
          <w:rFonts w:hint="default" w:ascii="Times New Roman" w:hAnsi="Times New Roman" w:cs="Times New Roman"/>
          <w:b w:val="0"/>
          <w:bCs w:val="0"/>
          <w:sz w:val="28"/>
          <w:szCs w:val="28"/>
          <w:lang w:val="uk-UA" w:eastAsia="zh-CN"/>
        </w:rPr>
        <w:t>На екрані з</w:t>
      </w:r>
      <w:r>
        <w:rPr>
          <w:rFonts w:hint="default" w:ascii="Times New Roman" w:hAnsi="Times New Roman" w:cs="Times New Roman"/>
          <w:b w:val="0"/>
          <w:bCs w:val="0"/>
          <w:sz w:val="28"/>
          <w:szCs w:val="28"/>
          <w:lang w:val="en-US" w:eastAsia="zh-CN"/>
        </w:rPr>
        <w:t>’</w:t>
      </w:r>
      <w:r>
        <w:rPr>
          <w:rFonts w:hint="default" w:ascii="Times New Roman" w:hAnsi="Times New Roman" w:cs="Times New Roman"/>
          <w:b w:val="0"/>
          <w:bCs w:val="0"/>
          <w:sz w:val="28"/>
          <w:szCs w:val="28"/>
          <w:lang w:val="uk-UA" w:eastAsia="zh-CN"/>
        </w:rPr>
        <w:t>явилися опції гортання сторінок результатів та повернення до меню пошуку</w:t>
      </w:r>
    </w:p>
    <w:p w14:paraId="38E591D1">
      <w:pPr>
        <w:jc w:val="left"/>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uk-UA" w:eastAsia="zh-CN"/>
        </w:rPr>
        <w:t>Відкриємо один із файлів:</w:t>
      </w:r>
    </w:p>
    <w:p w14:paraId="47689140">
      <w:pPr>
        <w:jc w:val="center"/>
      </w:pPr>
      <w:r>
        <w:drawing>
          <wp:inline distT="0" distB="0" distL="114300" distR="114300">
            <wp:extent cx="5271770" cy="1701165"/>
            <wp:effectExtent l="0" t="0" r="6985" b="4445"/>
            <wp:docPr id="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5"/>
                    <pic:cNvPicPr>
                      <a:picLocks noChangeAspect="1"/>
                    </pic:cNvPicPr>
                  </pic:nvPicPr>
                  <pic:blipFill>
                    <a:blip r:embed="rId32"/>
                    <a:stretch>
                      <a:fillRect/>
                    </a:stretch>
                  </pic:blipFill>
                  <pic:spPr>
                    <a:xfrm>
                      <a:off x="0" y="0"/>
                      <a:ext cx="5271770" cy="1701165"/>
                    </a:xfrm>
                    <a:prstGeom prst="rect">
                      <a:avLst/>
                    </a:prstGeom>
                    <a:noFill/>
                    <a:ln>
                      <a:noFill/>
                    </a:ln>
                  </pic:spPr>
                </pic:pic>
              </a:graphicData>
            </a:graphic>
          </wp:inline>
        </w:drawing>
      </w:r>
    </w:p>
    <w:p w14:paraId="0417C669">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uk-UA"/>
        </w:rPr>
        <w:t>Рисунок 2</w:t>
      </w:r>
      <w:r>
        <w:rPr>
          <w:rFonts w:hint="default" w:ascii="Times New Roman" w:hAnsi="Times New Roman" w:cs="Times New Roman"/>
          <w:b/>
          <w:bCs/>
          <w:sz w:val="28"/>
          <w:szCs w:val="28"/>
          <w:lang w:val="en-US"/>
        </w:rPr>
        <w:t xml:space="preserve">1 </w:t>
      </w:r>
      <w:r>
        <w:rPr>
          <w:rFonts w:hint="default" w:ascii="Times New Roman" w:hAnsi="Times New Roman" w:cs="Times New Roman"/>
          <w:b/>
          <w:bCs/>
          <w:sz w:val="28"/>
          <w:szCs w:val="28"/>
          <w:lang w:val="uk-UA"/>
        </w:rPr>
        <w:t>-</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 xml:space="preserve">Вміст файлу та виділення слова </w:t>
      </w:r>
      <w:r>
        <w:rPr>
          <w:rFonts w:hint="default" w:ascii="Times New Roman" w:hAnsi="Times New Roman" w:cs="Times New Roman"/>
          <w:b/>
          <w:bCs/>
          <w:sz w:val="28"/>
          <w:szCs w:val="28"/>
          <w:lang w:val="en-US"/>
        </w:rPr>
        <w:t>“cinema”</w:t>
      </w:r>
    </w:p>
    <w:p w14:paraId="6258CD16">
      <w:pPr>
        <w:jc w:val="center"/>
      </w:pPr>
    </w:p>
    <w:p w14:paraId="28C7686F">
      <w:pPr>
        <w:jc w:val="left"/>
        <w:rPr>
          <w:rFonts w:hint="default" w:ascii="Times New Roman" w:hAnsi="Times New Roman" w:cs="Times New Roman"/>
          <w:sz w:val="28"/>
          <w:szCs w:val="28"/>
          <w:lang w:val="uk-UA"/>
        </w:rPr>
      </w:pPr>
      <w:r>
        <w:rPr>
          <w:rFonts w:hint="default" w:ascii="Times New Roman" w:hAnsi="Times New Roman" w:cs="Times New Roman"/>
          <w:sz w:val="28"/>
          <w:szCs w:val="28"/>
          <w:lang w:val="uk-UA"/>
        </w:rPr>
        <w:t>Повернемося назад та перегорнемо сторінку</w:t>
      </w:r>
    </w:p>
    <w:p w14:paraId="5FAFA3F6">
      <w:pPr>
        <w:jc w:val="center"/>
      </w:pPr>
      <w:r>
        <w:drawing>
          <wp:inline distT="0" distB="0" distL="114300" distR="114300">
            <wp:extent cx="2144395" cy="3380105"/>
            <wp:effectExtent l="0" t="0" r="3810" b="9525"/>
            <wp:docPr id="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6"/>
                    <pic:cNvPicPr>
                      <a:picLocks noChangeAspect="1"/>
                    </pic:cNvPicPr>
                  </pic:nvPicPr>
                  <pic:blipFill>
                    <a:blip r:embed="rId33"/>
                    <a:stretch>
                      <a:fillRect/>
                    </a:stretch>
                  </pic:blipFill>
                  <pic:spPr>
                    <a:xfrm>
                      <a:off x="0" y="0"/>
                      <a:ext cx="2144395" cy="3380105"/>
                    </a:xfrm>
                    <a:prstGeom prst="rect">
                      <a:avLst/>
                    </a:prstGeom>
                    <a:noFill/>
                    <a:ln>
                      <a:noFill/>
                    </a:ln>
                  </pic:spPr>
                </pic:pic>
              </a:graphicData>
            </a:graphic>
          </wp:inline>
        </w:drawing>
      </w:r>
    </w:p>
    <w:p w14:paraId="32FDDB2A">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uk-UA"/>
        </w:rPr>
        <w:t>Рисунок 22</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 xml:space="preserve">Повернення назад до пошуку слова </w:t>
      </w:r>
      <w:r>
        <w:rPr>
          <w:rFonts w:hint="default" w:ascii="Times New Roman" w:hAnsi="Times New Roman" w:cs="Times New Roman"/>
          <w:b/>
          <w:bCs/>
          <w:sz w:val="28"/>
          <w:szCs w:val="28"/>
          <w:lang w:val="en-US"/>
        </w:rPr>
        <w:t>“cinema”</w:t>
      </w:r>
    </w:p>
    <w:p w14:paraId="3D92854B">
      <w:pPr>
        <w:jc w:val="center"/>
        <w:rPr>
          <w:rFonts w:hint="default"/>
          <w:lang w:val="uk-UA" w:eastAsia="zh-CN"/>
        </w:rPr>
      </w:pPr>
    </w:p>
    <w:p w14:paraId="2608FE0A">
      <w:pPr>
        <w:jc w:val="left"/>
        <w:rPr>
          <w:rFonts w:hint="default"/>
          <w:sz w:val="28"/>
          <w:szCs w:val="28"/>
          <w:lang w:val="uk-UA" w:eastAsia="zh-CN"/>
        </w:rPr>
      </w:pPr>
      <w:r>
        <w:rPr>
          <w:rFonts w:hint="default"/>
          <w:sz w:val="28"/>
          <w:szCs w:val="28"/>
          <w:lang w:val="uk-UA" w:eastAsia="zh-CN"/>
        </w:rPr>
        <w:t>Тим часом на сервері бачимо лог пошуків</w:t>
      </w:r>
    </w:p>
    <w:p w14:paraId="223B3BA7">
      <w:pPr>
        <w:jc w:val="center"/>
      </w:pPr>
      <w:r>
        <w:drawing>
          <wp:inline distT="0" distB="0" distL="114300" distR="114300">
            <wp:extent cx="3390900" cy="1627505"/>
            <wp:effectExtent l="0" t="0" r="9525" b="2540"/>
            <wp:docPr id="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7"/>
                    <pic:cNvPicPr>
                      <a:picLocks noChangeAspect="1"/>
                    </pic:cNvPicPr>
                  </pic:nvPicPr>
                  <pic:blipFill>
                    <a:blip r:embed="rId34"/>
                    <a:stretch>
                      <a:fillRect/>
                    </a:stretch>
                  </pic:blipFill>
                  <pic:spPr>
                    <a:xfrm>
                      <a:off x="0" y="0"/>
                      <a:ext cx="3390900" cy="1627505"/>
                    </a:xfrm>
                    <a:prstGeom prst="rect">
                      <a:avLst/>
                    </a:prstGeom>
                    <a:noFill/>
                    <a:ln>
                      <a:noFill/>
                    </a:ln>
                  </pic:spPr>
                </pic:pic>
              </a:graphicData>
            </a:graphic>
          </wp:inline>
        </w:drawing>
      </w:r>
    </w:p>
    <w:p w14:paraId="6E151D32">
      <w:pPr>
        <w:jc w:val="cente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Рисунок 23</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 xml:space="preserve">Лог пошуку слова </w:t>
      </w:r>
      <w:r>
        <w:rPr>
          <w:rFonts w:hint="default" w:ascii="Times New Roman" w:hAnsi="Times New Roman" w:cs="Times New Roman"/>
          <w:b/>
          <w:bCs/>
          <w:sz w:val="28"/>
          <w:szCs w:val="28"/>
          <w:lang w:val="en-US"/>
        </w:rPr>
        <w:t xml:space="preserve">“cinema” </w:t>
      </w:r>
      <w:r>
        <w:rPr>
          <w:rFonts w:hint="default" w:ascii="Times New Roman" w:hAnsi="Times New Roman" w:cs="Times New Roman"/>
          <w:b/>
          <w:bCs/>
          <w:sz w:val="28"/>
          <w:szCs w:val="28"/>
          <w:lang w:val="uk-UA"/>
        </w:rPr>
        <w:t>на клієнті</w:t>
      </w:r>
    </w:p>
    <w:p w14:paraId="4FE15A87">
      <w:pPr>
        <w:jc w:val="both"/>
        <w:rPr>
          <w:rFonts w:hint="default"/>
          <w:lang w:val="uk-UA" w:eastAsia="zh-CN"/>
        </w:rPr>
      </w:pPr>
    </w:p>
    <w:p w14:paraId="0EBC8F75">
      <w:pPr>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uk-UA" w:eastAsia="zh-CN"/>
        </w:rPr>
        <w:t xml:space="preserve">Спробуємо знайти файли із словом </w:t>
      </w:r>
      <w:r>
        <w:rPr>
          <w:rFonts w:hint="default" w:ascii="Times New Roman" w:hAnsi="Times New Roman" w:cs="Times New Roman"/>
          <w:sz w:val="28"/>
          <w:szCs w:val="28"/>
          <w:lang w:val="en-US" w:eastAsia="zh-CN"/>
        </w:rPr>
        <w:t>“the”:</w:t>
      </w:r>
    </w:p>
    <w:p w14:paraId="6A980895">
      <w:pPr>
        <w:jc w:val="both"/>
      </w:pPr>
      <w:r>
        <w:drawing>
          <wp:inline distT="0" distB="0" distL="114300" distR="114300">
            <wp:extent cx="5264150" cy="1157605"/>
            <wp:effectExtent l="0" t="0" r="3810" b="8255"/>
            <wp:docPr id="6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9"/>
                    <pic:cNvPicPr>
                      <a:picLocks noChangeAspect="1"/>
                    </pic:cNvPicPr>
                  </pic:nvPicPr>
                  <pic:blipFill>
                    <a:blip r:embed="rId35"/>
                    <a:stretch>
                      <a:fillRect/>
                    </a:stretch>
                  </pic:blipFill>
                  <pic:spPr>
                    <a:xfrm>
                      <a:off x="0" y="0"/>
                      <a:ext cx="5264150" cy="1157605"/>
                    </a:xfrm>
                    <a:prstGeom prst="rect">
                      <a:avLst/>
                    </a:prstGeom>
                    <a:noFill/>
                    <a:ln>
                      <a:noFill/>
                    </a:ln>
                  </pic:spPr>
                </pic:pic>
              </a:graphicData>
            </a:graphic>
          </wp:inline>
        </w:drawing>
      </w:r>
    </w:p>
    <w:p w14:paraId="23937438">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uk-UA"/>
        </w:rPr>
        <w:t>Рисунок 2</w:t>
      </w:r>
      <w:r>
        <w:rPr>
          <w:rFonts w:hint="default" w:ascii="Times New Roman" w:hAnsi="Times New Roman" w:cs="Times New Roman"/>
          <w:b/>
          <w:bCs/>
          <w:sz w:val="28"/>
          <w:szCs w:val="28"/>
          <w:lang w:val="en-US"/>
        </w:rPr>
        <w:t>4</w:t>
      </w:r>
      <w:r>
        <w:rPr>
          <w:rFonts w:hint="default" w:ascii="Times New Roman" w:hAnsi="Times New Roman" w:cs="Times New Roman"/>
          <w:b/>
          <w:bCs/>
          <w:sz w:val="28"/>
          <w:szCs w:val="28"/>
          <w:lang w:val="uk-UA"/>
        </w:rPr>
        <w:t>-</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 xml:space="preserve">Вміст файлу та виділення слова </w:t>
      </w:r>
      <w:r>
        <w:rPr>
          <w:rFonts w:hint="default" w:ascii="Times New Roman" w:hAnsi="Times New Roman" w:cs="Times New Roman"/>
          <w:b/>
          <w:bCs/>
          <w:sz w:val="28"/>
          <w:szCs w:val="28"/>
          <w:lang w:val="en-US"/>
        </w:rPr>
        <w:t>“the”</w:t>
      </w:r>
    </w:p>
    <w:p w14:paraId="1180D24D">
      <w:pPr>
        <w:rPr>
          <w:rFonts w:hint="default"/>
          <w:lang w:val="uk-UA" w:eastAsia="zh-CN"/>
        </w:rPr>
      </w:pPr>
      <w:r>
        <w:rPr>
          <w:rFonts w:hint="default"/>
          <w:lang w:val="uk-UA" w:eastAsia="zh-CN"/>
        </w:rPr>
        <w:br w:type="page"/>
      </w:r>
    </w:p>
    <w:p w14:paraId="3CF5EEAD">
      <w:pPr>
        <w:jc w:val="center"/>
        <w:rPr>
          <w:rFonts w:hint="default" w:ascii="Times New Roman" w:hAnsi="Times New Roman" w:eastAsia="Arial-BoldMT" w:cs="Times New Roman"/>
          <w:b/>
          <w:bCs/>
          <w:color w:val="auto"/>
          <w:kern w:val="0"/>
          <w:sz w:val="32"/>
          <w:szCs w:val="32"/>
          <w:u w:val="none"/>
          <w:lang w:val="uk-UA" w:eastAsia="zh-CN" w:bidi="ar"/>
        </w:rPr>
      </w:pPr>
      <w:r>
        <w:rPr>
          <w:rFonts w:hint="default" w:ascii="Times New Roman" w:hAnsi="Times New Roman" w:eastAsia="Arial-BoldMT" w:cs="Times New Roman"/>
          <w:b/>
          <w:bCs/>
          <w:color w:val="auto"/>
          <w:kern w:val="0"/>
          <w:sz w:val="32"/>
          <w:szCs w:val="32"/>
          <w:u w:val="none"/>
          <w:lang w:val="uk-UA" w:eastAsia="zh-CN" w:bidi="ar"/>
        </w:rPr>
        <w:t>Тестування та оптимізація</w:t>
      </w:r>
    </w:p>
    <w:p w14:paraId="27AFD9C5">
      <w:pPr>
        <w:jc w:val="both"/>
        <w:rPr>
          <w:rFonts w:hint="default"/>
          <w:lang w:val="uk-UA" w:eastAsia="zh-CN"/>
        </w:rPr>
      </w:pPr>
    </w:p>
    <w:p w14:paraId="05CEBC23">
      <w:pPr>
        <w:ind w:firstLine="720" w:firstLineChars="0"/>
        <w:jc w:val="both"/>
        <w:rPr>
          <w:rFonts w:hint="default" w:ascii="Times New Roman" w:hAnsi="Times New Roman" w:eastAsia="Arial-BoldMT" w:cs="Times New Roman"/>
          <w:b w:val="0"/>
          <w:bCs w:val="0"/>
          <w:color w:val="auto"/>
          <w:kern w:val="0"/>
          <w:sz w:val="28"/>
          <w:szCs w:val="28"/>
          <w:u w:val="none"/>
          <w:lang w:val="uk-UA" w:eastAsia="zh-CN" w:bidi="ar"/>
        </w:rPr>
      </w:pPr>
      <w:r>
        <w:rPr>
          <w:rFonts w:hint="default" w:ascii="Times New Roman" w:hAnsi="Times New Roman" w:eastAsia="Arial-BoldMT" w:cs="Times New Roman"/>
          <w:b w:val="0"/>
          <w:bCs w:val="0"/>
          <w:color w:val="auto"/>
          <w:kern w:val="0"/>
          <w:sz w:val="28"/>
          <w:szCs w:val="28"/>
          <w:u w:val="none"/>
          <w:lang w:val="uk-UA" w:eastAsia="zh-CN" w:bidi="ar"/>
        </w:rPr>
        <w:t>Важливо зрозуміти скільки потоків потрібно використовувати для ефективного та швидкого пошуку. Щоб отримати оптимальну кількість потоків, треба розглянути кілька сценаріїв пошуку:</w:t>
      </w:r>
    </w:p>
    <w:p w14:paraId="77DF9C96">
      <w:pPr>
        <w:numPr>
          <w:ilvl w:val="0"/>
          <w:numId w:val="12"/>
        </w:numPr>
        <w:ind w:firstLine="720" w:firstLineChars="0"/>
        <w:jc w:val="both"/>
        <w:rPr>
          <w:rFonts w:hint="default" w:ascii="Times New Roman" w:hAnsi="Times New Roman" w:eastAsia="Arial-BoldMT" w:cs="Times New Roman"/>
          <w:b w:val="0"/>
          <w:bCs w:val="0"/>
          <w:color w:val="auto"/>
          <w:kern w:val="0"/>
          <w:sz w:val="28"/>
          <w:szCs w:val="28"/>
          <w:u w:val="none"/>
          <w:lang w:val="uk-UA" w:eastAsia="zh-CN" w:bidi="ar"/>
        </w:rPr>
      </w:pPr>
      <w:r>
        <w:rPr>
          <w:rFonts w:hint="default" w:ascii="Times New Roman" w:hAnsi="Times New Roman" w:eastAsia="Arial-BoldMT" w:cs="Times New Roman"/>
          <w:b w:val="0"/>
          <w:bCs w:val="0"/>
          <w:color w:val="auto"/>
          <w:kern w:val="0"/>
          <w:sz w:val="28"/>
          <w:szCs w:val="28"/>
          <w:u w:val="none"/>
          <w:lang w:val="uk-UA" w:eastAsia="zh-CN" w:bidi="ar"/>
        </w:rPr>
        <w:t>Пошук одного слова (</w:t>
      </w:r>
      <w:r>
        <w:rPr>
          <w:rFonts w:hint="default" w:ascii="Times New Roman" w:hAnsi="Times New Roman" w:eastAsia="Arial-BoldMT" w:cs="Times New Roman"/>
          <w:b w:val="0"/>
          <w:bCs w:val="0"/>
          <w:color w:val="auto"/>
          <w:kern w:val="0"/>
          <w:sz w:val="28"/>
          <w:szCs w:val="28"/>
          <w:u w:val="none"/>
          <w:lang w:val="en-US" w:eastAsia="zh-CN" w:bidi="ar"/>
        </w:rPr>
        <w:t xml:space="preserve">“this” </w:t>
      </w:r>
      <w:r>
        <w:rPr>
          <w:rFonts w:hint="default" w:ascii="Times New Roman" w:hAnsi="Times New Roman" w:eastAsia="Arial-BoldMT" w:cs="Times New Roman"/>
          <w:b w:val="0"/>
          <w:bCs w:val="0"/>
          <w:color w:val="auto"/>
          <w:kern w:val="0"/>
          <w:sz w:val="28"/>
          <w:szCs w:val="28"/>
          <w:u w:val="none"/>
          <w:lang w:val="uk-UA" w:eastAsia="zh-CN" w:bidi="ar"/>
        </w:rPr>
        <w:t>у текстах зустрічається близько 5800 разів)</w:t>
      </w:r>
    </w:p>
    <w:p w14:paraId="672BDCB0">
      <w:pPr>
        <w:numPr>
          <w:ilvl w:val="0"/>
          <w:numId w:val="12"/>
        </w:numPr>
        <w:ind w:firstLine="720" w:firstLineChars="0"/>
        <w:jc w:val="both"/>
        <w:rPr>
          <w:rFonts w:hint="default" w:ascii="Times New Roman" w:hAnsi="Times New Roman" w:eastAsia="Arial-BoldMT" w:cs="Times New Roman"/>
          <w:b w:val="0"/>
          <w:bCs w:val="0"/>
          <w:color w:val="auto"/>
          <w:kern w:val="0"/>
          <w:sz w:val="28"/>
          <w:szCs w:val="28"/>
          <w:u w:val="none"/>
          <w:lang w:val="uk-UA" w:eastAsia="zh-CN" w:bidi="ar"/>
        </w:rPr>
      </w:pPr>
      <w:r>
        <w:rPr>
          <w:rFonts w:hint="default" w:ascii="Times New Roman" w:hAnsi="Times New Roman" w:eastAsia="Arial-BoldMT" w:cs="Times New Roman"/>
          <w:b w:val="0"/>
          <w:bCs w:val="0"/>
          <w:color w:val="auto"/>
          <w:kern w:val="0"/>
          <w:sz w:val="28"/>
          <w:szCs w:val="28"/>
          <w:u w:val="none"/>
          <w:lang w:val="uk-UA" w:eastAsia="zh-CN" w:bidi="ar"/>
        </w:rPr>
        <w:t>Пошук невеликої фрази (</w:t>
      </w:r>
      <w:r>
        <w:rPr>
          <w:rFonts w:hint="default" w:ascii="Times New Roman" w:hAnsi="Times New Roman" w:eastAsia="Arial-BoldMT" w:cs="Times New Roman"/>
          <w:b w:val="0"/>
          <w:bCs w:val="0"/>
          <w:color w:val="auto"/>
          <w:kern w:val="0"/>
          <w:sz w:val="28"/>
          <w:szCs w:val="28"/>
          <w:u w:val="none"/>
          <w:lang w:val="en-US" w:eastAsia="zh-CN" w:bidi="ar"/>
        </w:rPr>
        <w:t xml:space="preserve">“this is a” </w:t>
      </w:r>
      <w:r>
        <w:rPr>
          <w:rFonts w:hint="default" w:ascii="Times New Roman" w:hAnsi="Times New Roman" w:eastAsia="Arial-BoldMT" w:cs="Times New Roman"/>
          <w:b w:val="0"/>
          <w:bCs w:val="0"/>
          <w:color w:val="auto"/>
          <w:kern w:val="0"/>
          <w:sz w:val="28"/>
          <w:szCs w:val="28"/>
          <w:u w:val="none"/>
          <w:lang w:val="uk-UA" w:eastAsia="zh-CN" w:bidi="ar"/>
        </w:rPr>
        <w:t>зустрічається 198 разів)</w:t>
      </w:r>
    </w:p>
    <w:p w14:paraId="77A7C7EE">
      <w:pPr>
        <w:numPr>
          <w:ilvl w:val="0"/>
          <w:numId w:val="12"/>
        </w:numPr>
        <w:ind w:firstLine="720" w:firstLineChars="0"/>
        <w:jc w:val="both"/>
        <w:rPr>
          <w:rFonts w:hint="default" w:ascii="Times New Roman" w:hAnsi="Times New Roman" w:eastAsia="Arial-BoldMT" w:cs="Times New Roman"/>
          <w:b w:val="0"/>
          <w:bCs w:val="0"/>
          <w:color w:val="auto"/>
          <w:kern w:val="0"/>
          <w:sz w:val="28"/>
          <w:szCs w:val="28"/>
          <w:u w:val="none"/>
          <w:lang w:val="uk-UA" w:eastAsia="zh-CN" w:bidi="ar"/>
        </w:rPr>
      </w:pPr>
      <w:r>
        <w:rPr>
          <w:rFonts w:hint="default" w:ascii="Times New Roman" w:hAnsi="Times New Roman" w:eastAsia="Arial-BoldMT" w:cs="Times New Roman"/>
          <w:b w:val="0"/>
          <w:bCs w:val="0"/>
          <w:color w:val="auto"/>
          <w:kern w:val="0"/>
          <w:sz w:val="28"/>
          <w:szCs w:val="28"/>
          <w:u w:val="none"/>
          <w:lang w:val="uk-UA" w:eastAsia="zh-CN" w:bidi="ar"/>
        </w:rPr>
        <w:t>Пошук великої фрази (</w:t>
      </w:r>
      <w:r>
        <w:rPr>
          <w:rFonts w:hint="default" w:ascii="Times New Roman" w:hAnsi="Times New Roman" w:eastAsia="Arial-BoldMT" w:cs="Times New Roman"/>
          <w:b w:val="0"/>
          <w:bCs w:val="0"/>
          <w:color w:val="auto"/>
          <w:kern w:val="0"/>
          <w:sz w:val="28"/>
          <w:szCs w:val="28"/>
          <w:u w:val="none"/>
          <w:lang w:val="en-US" w:eastAsia="zh-CN" w:bidi="ar"/>
        </w:rPr>
        <w:t xml:space="preserve">“this is a classic film” </w:t>
      </w:r>
      <w:r>
        <w:rPr>
          <w:rFonts w:hint="default" w:ascii="Times New Roman" w:hAnsi="Times New Roman" w:eastAsia="Arial-BoldMT" w:cs="Times New Roman"/>
          <w:b w:val="0"/>
          <w:bCs w:val="0"/>
          <w:color w:val="auto"/>
          <w:kern w:val="0"/>
          <w:sz w:val="28"/>
          <w:szCs w:val="28"/>
          <w:u w:val="none"/>
          <w:lang w:val="uk-UA" w:eastAsia="zh-CN" w:bidi="ar"/>
        </w:rPr>
        <w:t>зустрічається 1 раз)</w:t>
      </w:r>
    </w:p>
    <w:p w14:paraId="105649BE">
      <w:pPr>
        <w:numPr>
          <w:ilvl w:val="0"/>
          <w:numId w:val="0"/>
        </w:numPr>
        <w:ind w:firstLine="720" w:firstLineChars="0"/>
        <w:jc w:val="both"/>
        <w:rPr>
          <w:rFonts w:hint="default" w:ascii="Times New Roman" w:hAnsi="Times New Roman" w:eastAsia="Arial-BoldMT" w:cs="Times New Roman"/>
          <w:b w:val="0"/>
          <w:bCs w:val="0"/>
          <w:color w:val="auto"/>
          <w:kern w:val="0"/>
          <w:sz w:val="28"/>
          <w:szCs w:val="28"/>
          <w:u w:val="none"/>
          <w:lang w:val="uk-UA" w:eastAsia="zh-CN" w:bidi="ar"/>
        </w:rPr>
      </w:pPr>
      <w:r>
        <w:rPr>
          <w:rFonts w:hint="default" w:ascii="Times New Roman" w:hAnsi="Times New Roman" w:eastAsia="Arial-BoldMT" w:cs="Times New Roman"/>
          <w:b w:val="0"/>
          <w:bCs w:val="0"/>
          <w:color w:val="auto"/>
          <w:kern w:val="0"/>
          <w:sz w:val="28"/>
          <w:szCs w:val="28"/>
          <w:u w:val="none"/>
          <w:lang w:val="uk-UA" w:eastAsia="zh-CN" w:bidi="ar"/>
        </w:rPr>
        <w:t xml:space="preserve">Нижче на рисунках можна побачити результати тестування для 2-8 потоків + 15 та 300 потоків. У ході тесту виникло припущення, про певне часове </w:t>
      </w:r>
      <w:r>
        <w:rPr>
          <w:rFonts w:hint="default" w:ascii="Times New Roman" w:hAnsi="Times New Roman" w:eastAsia="Arial-BoldMT" w:cs="Times New Roman"/>
          <w:b w:val="0"/>
          <w:bCs w:val="0"/>
          <w:color w:val="auto"/>
          <w:kern w:val="0"/>
          <w:sz w:val="28"/>
          <w:szCs w:val="28"/>
          <w:u w:val="none"/>
          <w:lang w:val="en-US" w:eastAsia="zh-CN" w:bidi="ar"/>
        </w:rPr>
        <w:t>“</w:t>
      </w:r>
      <w:r>
        <w:rPr>
          <w:rFonts w:hint="default" w:ascii="Times New Roman" w:hAnsi="Times New Roman" w:eastAsia="Arial-BoldMT" w:cs="Times New Roman"/>
          <w:b w:val="0"/>
          <w:bCs w:val="0"/>
          <w:color w:val="auto"/>
          <w:kern w:val="0"/>
          <w:sz w:val="28"/>
          <w:szCs w:val="28"/>
          <w:u w:val="none"/>
          <w:lang w:val="uk-UA" w:eastAsia="zh-CN" w:bidi="ar"/>
        </w:rPr>
        <w:t>плато</w:t>
      </w:r>
      <w:r>
        <w:rPr>
          <w:rFonts w:hint="default" w:ascii="Times New Roman" w:hAnsi="Times New Roman" w:eastAsia="Arial-BoldMT" w:cs="Times New Roman"/>
          <w:b w:val="0"/>
          <w:bCs w:val="0"/>
          <w:color w:val="auto"/>
          <w:kern w:val="0"/>
          <w:sz w:val="28"/>
          <w:szCs w:val="28"/>
          <w:u w:val="none"/>
          <w:lang w:val="en-US" w:eastAsia="zh-CN" w:bidi="ar"/>
        </w:rPr>
        <w:t>”</w:t>
      </w:r>
      <w:r>
        <w:rPr>
          <w:rFonts w:hint="default" w:ascii="Times New Roman" w:hAnsi="Times New Roman" w:eastAsia="Arial-BoldMT" w:cs="Times New Roman"/>
          <w:b w:val="0"/>
          <w:bCs w:val="0"/>
          <w:color w:val="auto"/>
          <w:kern w:val="0"/>
          <w:sz w:val="28"/>
          <w:szCs w:val="28"/>
          <w:u w:val="none"/>
          <w:lang w:val="uk-UA" w:eastAsia="zh-CN" w:bidi="ar"/>
        </w:rPr>
        <w:t xml:space="preserve"> для результатів пошуку, яке досягається на низькій кількості потоків та все ще актуальне для великої кількості (наприклад 300 потоків). Відомо, що при створенні зайвих потоків система виділяє зайві ресурси, що можуть сповільнювати пошук та роботу застосунку, тому це має бути враховано.</w:t>
      </w:r>
    </w:p>
    <w:p w14:paraId="280B14E7">
      <w:pPr>
        <w:numPr>
          <w:ilvl w:val="0"/>
          <w:numId w:val="0"/>
        </w:numPr>
        <w:jc w:val="both"/>
        <w:rPr>
          <w:rFonts w:hint="default" w:ascii="Times New Roman" w:hAnsi="Times New Roman" w:eastAsia="Arial-BoldMT" w:cs="Times New Roman"/>
          <w:b w:val="0"/>
          <w:bCs w:val="0"/>
          <w:color w:val="auto"/>
          <w:kern w:val="0"/>
          <w:sz w:val="28"/>
          <w:szCs w:val="28"/>
          <w:u w:val="none"/>
          <w:lang w:val="uk-UA" w:eastAsia="zh-CN" w:bidi="ar"/>
        </w:rPr>
      </w:pPr>
    </w:p>
    <w:p w14:paraId="44A260A9">
      <w:pPr>
        <w:jc w:val="center"/>
      </w:pPr>
      <w:r>
        <w:drawing>
          <wp:inline distT="0" distB="0" distL="114300" distR="114300">
            <wp:extent cx="5269865" cy="1383030"/>
            <wp:effectExtent l="0" t="0" r="8890" b="952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36"/>
                    <a:stretch>
                      <a:fillRect/>
                    </a:stretch>
                  </pic:blipFill>
                  <pic:spPr>
                    <a:xfrm>
                      <a:off x="0" y="0"/>
                      <a:ext cx="5269865" cy="1383030"/>
                    </a:xfrm>
                    <a:prstGeom prst="rect">
                      <a:avLst/>
                    </a:prstGeom>
                    <a:noFill/>
                    <a:ln>
                      <a:noFill/>
                    </a:ln>
                  </pic:spPr>
                </pic:pic>
              </a:graphicData>
            </a:graphic>
          </wp:inline>
        </w:drawing>
      </w:r>
    </w:p>
    <w:p w14:paraId="4AEEB5E7">
      <w:pPr>
        <w:jc w:val="cente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Рисунок 25</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 Результат</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 xml:space="preserve">багатопоточного пошуку слова </w:t>
      </w:r>
      <w:r>
        <w:rPr>
          <w:rFonts w:hint="default" w:ascii="Times New Roman" w:hAnsi="Times New Roman" w:cs="Times New Roman"/>
          <w:b/>
          <w:bCs/>
          <w:sz w:val="28"/>
          <w:szCs w:val="28"/>
          <w:lang w:val="en-US"/>
        </w:rPr>
        <w:t xml:space="preserve">“this” </w:t>
      </w:r>
    </w:p>
    <w:p w14:paraId="1857EDF0">
      <w:pPr>
        <w:jc w:val="center"/>
      </w:pPr>
    </w:p>
    <w:p w14:paraId="4D0023A9">
      <w:pPr>
        <w:jc w:val="center"/>
      </w:pPr>
      <w:r>
        <w:drawing>
          <wp:inline distT="0" distB="0" distL="114300" distR="114300">
            <wp:extent cx="5273675" cy="1374775"/>
            <wp:effectExtent l="0" t="0" r="5080" b="698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37"/>
                    <a:stretch>
                      <a:fillRect/>
                    </a:stretch>
                  </pic:blipFill>
                  <pic:spPr>
                    <a:xfrm>
                      <a:off x="0" y="0"/>
                      <a:ext cx="5273675" cy="1374775"/>
                    </a:xfrm>
                    <a:prstGeom prst="rect">
                      <a:avLst/>
                    </a:prstGeom>
                    <a:noFill/>
                    <a:ln>
                      <a:noFill/>
                    </a:ln>
                  </pic:spPr>
                </pic:pic>
              </a:graphicData>
            </a:graphic>
          </wp:inline>
        </w:drawing>
      </w:r>
    </w:p>
    <w:p w14:paraId="509BF3F2">
      <w:pPr>
        <w:jc w:val="center"/>
      </w:pPr>
      <w:r>
        <w:rPr>
          <w:rFonts w:hint="default" w:ascii="Times New Roman" w:hAnsi="Times New Roman" w:cs="Times New Roman"/>
          <w:b/>
          <w:bCs/>
          <w:sz w:val="28"/>
          <w:szCs w:val="28"/>
          <w:lang w:val="uk-UA"/>
        </w:rPr>
        <w:t>Рисунок 26</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 Результат</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 xml:space="preserve">багатопоточного пошуку фрази </w:t>
      </w:r>
      <w:r>
        <w:rPr>
          <w:rFonts w:hint="default" w:ascii="Times New Roman" w:hAnsi="Times New Roman" w:cs="Times New Roman"/>
          <w:b/>
          <w:bCs/>
          <w:sz w:val="28"/>
          <w:szCs w:val="28"/>
          <w:lang w:val="en-US"/>
        </w:rPr>
        <w:t>“this</w:t>
      </w:r>
      <w:r>
        <w:rPr>
          <w:rFonts w:hint="default" w:ascii="Times New Roman" w:hAnsi="Times New Roman" w:cs="Times New Roman"/>
          <w:b/>
          <w:bCs/>
          <w:sz w:val="28"/>
          <w:szCs w:val="28"/>
          <w:lang w:val="uk-UA"/>
        </w:rPr>
        <w:t xml:space="preserve"> </w:t>
      </w:r>
      <w:r>
        <w:rPr>
          <w:rFonts w:hint="default" w:ascii="Times New Roman" w:hAnsi="Times New Roman" w:cs="Times New Roman"/>
          <w:b/>
          <w:bCs/>
          <w:sz w:val="28"/>
          <w:szCs w:val="28"/>
          <w:lang w:val="en-US"/>
        </w:rPr>
        <w:t xml:space="preserve">is a” </w:t>
      </w:r>
    </w:p>
    <w:p w14:paraId="27114A98">
      <w:pPr>
        <w:jc w:val="center"/>
      </w:pPr>
      <w:r>
        <w:drawing>
          <wp:inline distT="0" distB="0" distL="114300" distR="114300">
            <wp:extent cx="5272405" cy="1442720"/>
            <wp:effectExtent l="0" t="0" r="6350" b="381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38"/>
                    <a:stretch>
                      <a:fillRect/>
                    </a:stretch>
                  </pic:blipFill>
                  <pic:spPr>
                    <a:xfrm>
                      <a:off x="0" y="0"/>
                      <a:ext cx="5272405" cy="1442720"/>
                    </a:xfrm>
                    <a:prstGeom prst="rect">
                      <a:avLst/>
                    </a:prstGeom>
                    <a:noFill/>
                    <a:ln>
                      <a:noFill/>
                    </a:ln>
                  </pic:spPr>
                </pic:pic>
              </a:graphicData>
            </a:graphic>
          </wp:inline>
        </w:drawing>
      </w:r>
    </w:p>
    <w:p w14:paraId="33805965">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uk-UA"/>
        </w:rPr>
        <w:t>Рисунок 27</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 Результат</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 xml:space="preserve">багатопоточного пошуку фрази </w:t>
      </w:r>
      <w:r>
        <w:rPr>
          <w:rFonts w:hint="default" w:ascii="Times New Roman" w:hAnsi="Times New Roman" w:cs="Times New Roman"/>
          <w:b/>
          <w:bCs/>
          <w:sz w:val="28"/>
          <w:szCs w:val="28"/>
          <w:lang w:val="en-US"/>
        </w:rPr>
        <w:t>“this</w:t>
      </w:r>
      <w:r>
        <w:rPr>
          <w:rFonts w:hint="default" w:ascii="Times New Roman" w:hAnsi="Times New Roman" w:cs="Times New Roman"/>
          <w:b/>
          <w:bCs/>
          <w:sz w:val="28"/>
          <w:szCs w:val="28"/>
          <w:lang w:val="uk-UA"/>
        </w:rPr>
        <w:t xml:space="preserve"> </w:t>
      </w:r>
      <w:r>
        <w:rPr>
          <w:rFonts w:hint="default" w:ascii="Times New Roman" w:hAnsi="Times New Roman" w:cs="Times New Roman"/>
          <w:b/>
          <w:bCs/>
          <w:sz w:val="28"/>
          <w:szCs w:val="28"/>
          <w:lang w:val="en-US"/>
        </w:rPr>
        <w:t xml:space="preserve">is a classic film” </w:t>
      </w:r>
    </w:p>
    <w:p w14:paraId="76F96318">
      <w:pPr>
        <w:jc w:val="center"/>
        <w:rPr>
          <w:rFonts w:hint="default" w:ascii="Times New Roman" w:hAnsi="Times New Roman" w:cs="Times New Roman"/>
          <w:b/>
          <w:bCs/>
          <w:sz w:val="28"/>
          <w:szCs w:val="28"/>
          <w:lang w:val="en-US"/>
        </w:rPr>
      </w:pPr>
    </w:p>
    <w:p w14:paraId="645F9A51">
      <w:pPr>
        <w:ind w:firstLine="720" w:firstLineChars="0"/>
        <w:jc w:val="both"/>
        <w:rPr>
          <w:rFonts w:hint="default" w:ascii="Times New Roman" w:hAnsi="Times New Roman" w:cs="Times New Roman"/>
          <w:b w:val="0"/>
          <w:bCs w:val="0"/>
          <w:sz w:val="28"/>
          <w:szCs w:val="28"/>
          <w:lang w:val="uk-UA"/>
        </w:rPr>
      </w:pPr>
      <w:r>
        <w:rPr>
          <w:rFonts w:hint="default" w:ascii="Times New Roman" w:hAnsi="Times New Roman" w:cs="Times New Roman"/>
          <w:b w:val="0"/>
          <w:bCs w:val="0"/>
          <w:sz w:val="28"/>
          <w:szCs w:val="28"/>
          <w:lang w:val="uk-UA"/>
        </w:rPr>
        <w:t>Із тестів проведених на рисунках 9-11 видно, що оптимальною кількістю потоків для пошуку універсального запиту є 4.</w:t>
      </w:r>
    </w:p>
    <w:p w14:paraId="42718C57">
      <w:pPr>
        <w:ind w:firstLine="720" w:firstLineChars="0"/>
        <w:jc w:val="both"/>
        <w:rPr>
          <w:rFonts w:hint="default" w:ascii="Times New Roman" w:hAnsi="Times New Roman" w:cs="Times New Roman"/>
          <w:b w:val="0"/>
          <w:bCs w:val="0"/>
          <w:sz w:val="28"/>
          <w:szCs w:val="28"/>
          <w:lang w:val="uk-UA"/>
        </w:rPr>
      </w:pPr>
    </w:p>
    <w:p w14:paraId="7CECD0A9">
      <w:pPr>
        <w:ind w:firstLine="720" w:firstLineChars="0"/>
        <w:jc w:val="left"/>
        <w:rPr>
          <w:rFonts w:hint="default" w:ascii="Times New Roman" w:hAnsi="Times New Roman" w:cs="Times New Roman"/>
          <w:b/>
          <w:bCs/>
          <w:sz w:val="28"/>
          <w:szCs w:val="28"/>
          <w:lang w:val="uk-UA"/>
        </w:rPr>
      </w:pPr>
      <w:r>
        <w:rPr>
          <w:rFonts w:hint="default" w:ascii="Times New Roman" w:hAnsi="Times New Roman" w:cs="Times New Roman"/>
          <w:sz w:val="28"/>
          <w:szCs w:val="28"/>
          <w:lang w:val="uk-UA"/>
        </w:rPr>
        <w:t xml:space="preserve">Протестуємо яка потреба у потоках існує (скільки потоків використовується при наявності </w:t>
      </w:r>
      <w:r>
        <w:rPr>
          <w:rFonts w:hint="default" w:ascii="Times New Roman" w:hAnsi="Times New Roman" w:cs="Times New Roman"/>
          <w:sz w:val="28"/>
          <w:szCs w:val="28"/>
          <w:lang w:val="en-US"/>
        </w:rPr>
        <w:t>100-</w:t>
      </w:r>
      <w:r>
        <w:rPr>
          <w:rFonts w:hint="default" w:ascii="Times New Roman" w:hAnsi="Times New Roman" w:cs="Times New Roman"/>
          <w:sz w:val="28"/>
          <w:szCs w:val="28"/>
          <w:lang w:val="uk-UA"/>
        </w:rPr>
        <w:t>500 потоків):</w:t>
      </w:r>
    </w:p>
    <w:p w14:paraId="3B4BA48B">
      <w:pPr>
        <w:jc w:val="center"/>
      </w:pPr>
      <w:r>
        <w:drawing>
          <wp:inline distT="0" distB="0" distL="114300" distR="114300">
            <wp:extent cx="3793490" cy="1567815"/>
            <wp:effectExtent l="0" t="0" r="6350" b="8255"/>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39"/>
                    <a:stretch>
                      <a:fillRect/>
                    </a:stretch>
                  </pic:blipFill>
                  <pic:spPr>
                    <a:xfrm>
                      <a:off x="0" y="0"/>
                      <a:ext cx="3793490" cy="1567815"/>
                    </a:xfrm>
                    <a:prstGeom prst="rect">
                      <a:avLst/>
                    </a:prstGeom>
                    <a:noFill/>
                    <a:ln>
                      <a:noFill/>
                    </a:ln>
                  </pic:spPr>
                </pic:pic>
              </a:graphicData>
            </a:graphic>
          </wp:inline>
        </w:drawing>
      </w:r>
    </w:p>
    <w:p w14:paraId="64811875">
      <w:pPr>
        <w:jc w:val="center"/>
      </w:pPr>
      <w:r>
        <w:rPr>
          <w:rFonts w:hint="default" w:ascii="Times New Roman" w:hAnsi="Times New Roman" w:cs="Times New Roman"/>
          <w:b/>
          <w:bCs/>
          <w:sz w:val="28"/>
          <w:szCs w:val="28"/>
          <w:lang w:val="uk-UA"/>
        </w:rPr>
        <w:t>Рисунок 28</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 xml:space="preserve">- Результат пошуку по запиту </w:t>
      </w:r>
      <w:r>
        <w:rPr>
          <w:rFonts w:hint="default" w:ascii="Times New Roman" w:hAnsi="Times New Roman" w:cs="Times New Roman"/>
          <w:b/>
          <w:bCs/>
          <w:sz w:val="28"/>
          <w:szCs w:val="28"/>
          <w:lang w:val="en-US"/>
        </w:rPr>
        <w:t>“this”</w:t>
      </w:r>
    </w:p>
    <w:p w14:paraId="7AC9A550">
      <w:pPr>
        <w:jc w:val="center"/>
      </w:pPr>
    </w:p>
    <w:p w14:paraId="2C5208A9">
      <w:pPr>
        <w:jc w:val="center"/>
        <w:rPr>
          <w:rFonts w:hint="default"/>
          <w:lang w:val="en-US" w:eastAsia="zh-CN"/>
        </w:rPr>
      </w:pPr>
      <w:r>
        <w:drawing>
          <wp:inline distT="0" distB="0" distL="114300" distR="114300">
            <wp:extent cx="3461385" cy="1524000"/>
            <wp:effectExtent l="0" t="0" r="3810" b="889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40"/>
                    <a:stretch>
                      <a:fillRect/>
                    </a:stretch>
                  </pic:blipFill>
                  <pic:spPr>
                    <a:xfrm>
                      <a:off x="0" y="0"/>
                      <a:ext cx="3461385" cy="1524000"/>
                    </a:xfrm>
                    <a:prstGeom prst="rect">
                      <a:avLst/>
                    </a:prstGeom>
                    <a:noFill/>
                    <a:ln>
                      <a:noFill/>
                    </a:ln>
                  </pic:spPr>
                </pic:pic>
              </a:graphicData>
            </a:graphic>
          </wp:inline>
        </w:drawing>
      </w:r>
    </w:p>
    <w:p w14:paraId="436B761B">
      <w:pPr>
        <w:jc w:val="center"/>
      </w:pPr>
      <w:r>
        <w:rPr>
          <w:rFonts w:hint="default" w:ascii="Times New Roman" w:hAnsi="Times New Roman" w:cs="Times New Roman"/>
          <w:b/>
          <w:bCs/>
          <w:sz w:val="28"/>
          <w:szCs w:val="28"/>
          <w:lang w:val="uk-UA"/>
        </w:rPr>
        <w:t>Рисунок 29</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 xml:space="preserve">- Результат пошуку по запиту </w:t>
      </w:r>
      <w:r>
        <w:rPr>
          <w:rFonts w:hint="default" w:ascii="Times New Roman" w:hAnsi="Times New Roman" w:cs="Times New Roman"/>
          <w:b/>
          <w:bCs/>
          <w:sz w:val="28"/>
          <w:szCs w:val="28"/>
          <w:lang w:val="en-US"/>
        </w:rPr>
        <w:t>“the”</w:t>
      </w:r>
    </w:p>
    <w:p w14:paraId="3914B63E">
      <w:pPr>
        <w:jc w:val="center"/>
      </w:pPr>
    </w:p>
    <w:p w14:paraId="79718442">
      <w:pPr>
        <w:jc w:val="center"/>
        <w:rPr>
          <w:rFonts w:hint="default"/>
          <w:lang w:val="en-US"/>
        </w:rPr>
      </w:pPr>
    </w:p>
    <w:p w14:paraId="16BE10F9">
      <w:pPr>
        <w:jc w:val="center"/>
      </w:pPr>
      <w:r>
        <w:drawing>
          <wp:inline distT="0" distB="0" distL="114300" distR="114300">
            <wp:extent cx="3331210" cy="332105"/>
            <wp:effectExtent l="0" t="0" r="4445" b="254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pic:cNvPicPr>
                  </pic:nvPicPr>
                  <pic:blipFill>
                    <a:blip r:embed="rId41"/>
                    <a:stretch>
                      <a:fillRect/>
                    </a:stretch>
                  </pic:blipFill>
                  <pic:spPr>
                    <a:xfrm>
                      <a:off x="0" y="0"/>
                      <a:ext cx="3331210" cy="332105"/>
                    </a:xfrm>
                    <a:prstGeom prst="rect">
                      <a:avLst/>
                    </a:prstGeom>
                    <a:noFill/>
                    <a:ln>
                      <a:noFill/>
                    </a:ln>
                  </pic:spPr>
                </pic:pic>
              </a:graphicData>
            </a:graphic>
          </wp:inline>
        </w:drawing>
      </w:r>
    </w:p>
    <w:p w14:paraId="701F4580">
      <w:pPr>
        <w:jc w:val="center"/>
      </w:pPr>
      <w:r>
        <w:rPr>
          <w:rFonts w:hint="default" w:ascii="Times New Roman" w:hAnsi="Times New Roman" w:cs="Times New Roman"/>
          <w:b/>
          <w:bCs/>
          <w:sz w:val="28"/>
          <w:szCs w:val="28"/>
          <w:lang w:val="uk-UA"/>
        </w:rPr>
        <w:t>Рисунок 30</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 xml:space="preserve">- Результат пошуку по запиту </w:t>
      </w:r>
      <w:r>
        <w:rPr>
          <w:rFonts w:hint="default" w:ascii="Times New Roman" w:hAnsi="Times New Roman" w:cs="Times New Roman"/>
          <w:b/>
          <w:bCs/>
          <w:sz w:val="28"/>
          <w:szCs w:val="28"/>
          <w:lang w:val="en-US"/>
        </w:rPr>
        <w:t>“a”</w:t>
      </w:r>
    </w:p>
    <w:p w14:paraId="677B3736">
      <w:pPr>
        <w:jc w:val="both"/>
      </w:pPr>
    </w:p>
    <w:p w14:paraId="5F9344FD">
      <w:pPr>
        <w:jc w:val="center"/>
      </w:pPr>
      <w:r>
        <w:drawing>
          <wp:inline distT="0" distB="0" distL="114300" distR="114300">
            <wp:extent cx="4756785" cy="424815"/>
            <wp:effectExtent l="0" t="0" r="3810" b="6985"/>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pic:cNvPicPr>
                  </pic:nvPicPr>
                  <pic:blipFill>
                    <a:blip r:embed="rId42"/>
                    <a:stretch>
                      <a:fillRect/>
                    </a:stretch>
                  </pic:blipFill>
                  <pic:spPr>
                    <a:xfrm>
                      <a:off x="0" y="0"/>
                      <a:ext cx="4756785" cy="424815"/>
                    </a:xfrm>
                    <a:prstGeom prst="rect">
                      <a:avLst/>
                    </a:prstGeom>
                    <a:noFill/>
                    <a:ln>
                      <a:noFill/>
                    </a:ln>
                  </pic:spPr>
                </pic:pic>
              </a:graphicData>
            </a:graphic>
          </wp:inline>
        </w:drawing>
      </w:r>
    </w:p>
    <w:p w14:paraId="0400A01F">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uk-UA"/>
        </w:rPr>
        <w:t>Рисунок 31</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 xml:space="preserve">- Результат пошуку по запиту </w:t>
      </w:r>
      <w:r>
        <w:rPr>
          <w:rFonts w:hint="default" w:ascii="Times New Roman" w:hAnsi="Times New Roman" w:cs="Times New Roman"/>
          <w:b/>
          <w:bCs/>
          <w:sz w:val="28"/>
          <w:szCs w:val="28"/>
          <w:lang w:val="en-US"/>
        </w:rPr>
        <w:t>“do care for the character”</w:t>
      </w:r>
    </w:p>
    <w:p w14:paraId="0A493DF6">
      <w:pPr>
        <w:jc w:val="center"/>
        <w:rPr>
          <w:rFonts w:hint="default" w:ascii="Times New Roman" w:hAnsi="Times New Roman" w:cs="Times New Roman"/>
          <w:b/>
          <w:bCs/>
          <w:sz w:val="28"/>
          <w:szCs w:val="28"/>
          <w:lang w:val="en-US"/>
        </w:rPr>
      </w:pPr>
    </w:p>
    <w:p w14:paraId="2005BAB9">
      <w:pPr>
        <w:jc w:val="center"/>
      </w:pPr>
      <w:r>
        <w:drawing>
          <wp:inline distT="0" distB="0" distL="114300" distR="114300">
            <wp:extent cx="5274310" cy="355600"/>
            <wp:effectExtent l="0" t="0" r="4445" b="635"/>
            <wp:docPr id="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
                    <pic:cNvPicPr>
                      <a:picLocks noChangeAspect="1"/>
                    </pic:cNvPicPr>
                  </pic:nvPicPr>
                  <pic:blipFill>
                    <a:blip r:embed="rId43"/>
                    <a:stretch>
                      <a:fillRect/>
                    </a:stretch>
                  </pic:blipFill>
                  <pic:spPr>
                    <a:xfrm>
                      <a:off x="0" y="0"/>
                      <a:ext cx="5274310" cy="355600"/>
                    </a:xfrm>
                    <a:prstGeom prst="rect">
                      <a:avLst/>
                    </a:prstGeom>
                    <a:noFill/>
                    <a:ln>
                      <a:noFill/>
                    </a:ln>
                  </pic:spPr>
                </pic:pic>
              </a:graphicData>
            </a:graphic>
          </wp:inline>
        </w:drawing>
      </w:r>
    </w:p>
    <w:p w14:paraId="7DE0DE82">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uk-UA"/>
        </w:rPr>
        <w:t>Рисунок 32</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 xml:space="preserve">- Результат пошуку по запиту </w:t>
      </w:r>
      <w:r>
        <w:rPr>
          <w:rFonts w:hint="default" w:ascii="Times New Roman" w:hAnsi="Times New Roman" w:cs="Times New Roman"/>
          <w:b/>
          <w:bCs/>
          <w:sz w:val="28"/>
          <w:szCs w:val="28"/>
          <w:lang w:val="en-US"/>
        </w:rPr>
        <w:t>“this is a movie with a complicated and challenging story”</w:t>
      </w:r>
    </w:p>
    <w:p w14:paraId="142999AB">
      <w:pPr>
        <w:jc w:val="both"/>
        <w:rPr>
          <w:rFonts w:hint="default" w:ascii="Times New Roman" w:hAnsi="Times New Roman" w:cs="Times New Roman"/>
          <w:b/>
          <w:bCs/>
          <w:sz w:val="28"/>
          <w:szCs w:val="28"/>
          <w:lang w:val="en-US"/>
        </w:rPr>
      </w:pPr>
    </w:p>
    <w:p w14:paraId="70DE39D0">
      <w:pPr>
        <w:ind w:firstLine="720" w:firstLineChars="0"/>
        <w:jc w:val="both"/>
      </w:pPr>
      <w:r>
        <w:rPr>
          <w:rFonts w:hint="default" w:ascii="Times New Roman" w:hAnsi="Times New Roman" w:cs="Times New Roman"/>
          <w:b w:val="0"/>
          <w:bCs w:val="0"/>
          <w:sz w:val="28"/>
          <w:szCs w:val="28"/>
          <w:lang w:val="uk-UA"/>
        </w:rPr>
        <w:t xml:space="preserve">Отже, використовується доволі багато потоків, проте це не дає значного виграшу в часі та займає більше системних ресурсів. Можна створити пул із 100 потоків, щоб програма ефективно проводила пошук при кількох одночасних запитах. Оскільки 4 потоки доволі швидко справляються із пошуком фрази, то при 100 потоках програма може підтримувати 25 одночасних пошукових запитів. </w:t>
      </w:r>
    </w:p>
    <w:p w14:paraId="3AAD7477">
      <w:pPr>
        <w:jc w:val="center"/>
      </w:pPr>
    </w:p>
    <w:p w14:paraId="06CBCC5E">
      <w:pPr>
        <w:jc w:val="both"/>
        <w:rPr>
          <w:rFonts w:hint="default" w:ascii="Times New Roman" w:hAnsi="Times New Roman" w:cs="Times New Roman"/>
          <w:sz w:val="28"/>
          <w:szCs w:val="28"/>
          <w:lang w:val="uk-UA" w:eastAsia="zh-CN"/>
        </w:rPr>
      </w:pPr>
      <w:r>
        <w:rPr>
          <w:rFonts w:hint="default" w:ascii="Times New Roman" w:hAnsi="Times New Roman" w:cs="Times New Roman"/>
          <w:sz w:val="28"/>
          <w:szCs w:val="28"/>
          <w:lang w:val="uk-UA"/>
        </w:rPr>
        <w:t>Наступним етапом буде проведене навантажувальне т</w:t>
      </w:r>
      <w:r>
        <w:rPr>
          <w:rFonts w:hint="default" w:ascii="Times New Roman" w:hAnsi="Times New Roman" w:cs="Times New Roman"/>
          <w:sz w:val="28"/>
          <w:szCs w:val="28"/>
          <w:lang w:val="uk-UA" w:eastAsia="zh-CN"/>
        </w:rPr>
        <w:t>естування:</w:t>
      </w:r>
    </w:p>
    <w:p w14:paraId="0F900F0F">
      <w:pPr>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uk-UA" w:eastAsia="zh-CN"/>
        </w:rPr>
        <w:t xml:space="preserve">Для запуску файлів тестування </w:t>
      </w:r>
      <w:r>
        <w:rPr>
          <w:rFonts w:hint="default" w:ascii="Times New Roman" w:hAnsi="Times New Roman" w:cs="Times New Roman"/>
          <w:sz w:val="28"/>
          <w:szCs w:val="28"/>
          <w:lang w:val="en-US" w:eastAsia="zh-CN"/>
        </w:rPr>
        <w:t xml:space="preserve">locust </w:t>
      </w:r>
      <w:r>
        <w:rPr>
          <w:rFonts w:hint="default" w:ascii="Times New Roman" w:hAnsi="Times New Roman" w:cs="Times New Roman"/>
          <w:sz w:val="28"/>
          <w:szCs w:val="28"/>
          <w:lang w:val="uk-UA" w:eastAsia="zh-CN"/>
        </w:rPr>
        <w:t xml:space="preserve">треба у директорії із файлами виконати команду у </w:t>
      </w:r>
      <w:r>
        <w:rPr>
          <w:rFonts w:hint="default" w:ascii="Times New Roman" w:hAnsi="Times New Roman" w:cs="Times New Roman"/>
          <w:sz w:val="28"/>
          <w:szCs w:val="28"/>
          <w:lang w:val="en-US" w:eastAsia="zh-CN"/>
        </w:rPr>
        <w:t>cmd</w:t>
      </w:r>
      <w:r>
        <w:rPr>
          <w:rFonts w:hint="default" w:ascii="Times New Roman" w:hAnsi="Times New Roman" w:cs="Times New Roman"/>
          <w:sz w:val="28"/>
          <w:szCs w:val="28"/>
          <w:lang w:val="uk-UA" w:eastAsia="zh-CN"/>
        </w:rPr>
        <w:t>.</w:t>
      </w:r>
      <w:r>
        <w:rPr>
          <w:rFonts w:hint="default" w:ascii="Times New Roman" w:hAnsi="Times New Roman" w:cs="Times New Roman"/>
          <w:sz w:val="28"/>
          <w:szCs w:val="28"/>
          <w:lang w:val="en-US" w:eastAsia="zh-CN"/>
        </w:rPr>
        <w:t xml:space="preserve"> </w:t>
      </w:r>
      <w:r>
        <w:rPr>
          <w:rFonts w:hint="default" w:ascii="Times New Roman" w:hAnsi="Times New Roman" w:cs="Times New Roman"/>
          <w:sz w:val="28"/>
          <w:szCs w:val="28"/>
          <w:lang w:val="uk-UA" w:eastAsia="zh-CN"/>
        </w:rPr>
        <w:t>У моєму випадку це</w:t>
      </w:r>
      <w:r>
        <w:rPr>
          <w:rFonts w:hint="default" w:ascii="Times New Roman" w:hAnsi="Times New Roman" w:cs="Times New Roman"/>
          <w:sz w:val="28"/>
          <w:szCs w:val="28"/>
          <w:lang w:val="en-US" w:eastAsia="zh-CN"/>
        </w:rPr>
        <w:t>:</w:t>
      </w:r>
    </w:p>
    <w:p w14:paraId="0930A2D0">
      <w:pPr>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uk-UA" w:eastAsia="zh-CN"/>
        </w:rPr>
        <w:t xml:space="preserve">Для </w:t>
      </w:r>
      <w:r>
        <w:rPr>
          <w:rFonts w:hint="default" w:ascii="Times New Roman" w:hAnsi="Times New Roman" w:cs="Times New Roman"/>
          <w:sz w:val="28"/>
          <w:szCs w:val="28"/>
          <w:lang w:val="en-US" w:eastAsia="zh-CN"/>
        </w:rPr>
        <w:t xml:space="preserve">TCP </w:t>
      </w:r>
      <w:r>
        <w:rPr>
          <w:rFonts w:hint="default" w:ascii="Times New Roman" w:hAnsi="Times New Roman" w:cs="Times New Roman"/>
          <w:sz w:val="28"/>
          <w:szCs w:val="28"/>
          <w:lang w:val="uk-UA" w:eastAsia="zh-CN"/>
        </w:rPr>
        <w:t>тестування</w:t>
      </w:r>
      <w:r>
        <w:rPr>
          <w:rFonts w:hint="default" w:ascii="Times New Roman" w:hAnsi="Times New Roman" w:cs="Times New Roman"/>
          <w:sz w:val="28"/>
          <w:szCs w:val="28"/>
          <w:lang w:val="en-US" w:eastAsia="zh-CN"/>
        </w:rPr>
        <w:t>:</w:t>
      </w:r>
    </w:p>
    <w:p w14:paraId="300B59A9">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C:\Users\DEll\AppData\Local\Microsoft\WindowsApps\python.exe -m locust -f </w:t>
      </w:r>
      <w:r>
        <w:rPr>
          <w:rFonts w:hint="default" w:ascii="Times New Roman" w:hAnsi="Times New Roman" w:eastAsia="SimSun" w:cs="Times New Roman"/>
          <w:sz w:val="28"/>
          <w:szCs w:val="28"/>
        </w:rPr>
        <w:fldChar w:fldCharType="begin"/>
      </w:r>
      <w:r>
        <w:rPr>
          <w:rFonts w:hint="default" w:ascii="Times New Roman" w:hAnsi="Times New Roman" w:eastAsia="SimSun" w:cs="Times New Roman"/>
          <w:sz w:val="28"/>
          <w:szCs w:val="28"/>
        </w:rPr>
        <w:instrText xml:space="preserve"> HYPERLINK "https://locustfile.py/" \t "https://web.telegram.org/k/_blank" </w:instrText>
      </w:r>
      <w:r>
        <w:rPr>
          <w:rFonts w:hint="default" w:ascii="Times New Roman" w:hAnsi="Times New Roman" w:eastAsia="SimSun" w:cs="Times New Roman"/>
          <w:sz w:val="28"/>
          <w:szCs w:val="28"/>
        </w:rPr>
        <w:fldChar w:fldCharType="separate"/>
      </w:r>
      <w:r>
        <w:rPr>
          <w:rFonts w:hint="default" w:ascii="Times New Roman" w:hAnsi="Times New Roman" w:eastAsia="SimSun" w:cs="Times New Roman"/>
          <w:sz w:val="28"/>
          <w:szCs w:val="28"/>
        </w:rPr>
        <w:t>locustfile_sockets.py</w:t>
      </w:r>
      <w:r>
        <w:rPr>
          <w:rFonts w:hint="default" w:ascii="Times New Roman" w:hAnsi="Times New Roman" w:eastAsia="SimSun" w:cs="Times New Roman"/>
          <w:sz w:val="28"/>
          <w:szCs w:val="28"/>
        </w:rPr>
        <w:fldChar w:fldCharType="end"/>
      </w:r>
      <w:r>
        <w:rPr>
          <w:rFonts w:hint="default" w:ascii="Times New Roman" w:hAnsi="Times New Roman" w:eastAsia="SimSun" w:cs="Times New Roman"/>
          <w:sz w:val="28"/>
          <w:szCs w:val="28"/>
        </w:rPr>
        <w:t xml:space="preserve"> --host=http://localhost:8080</w:t>
      </w:r>
    </w:p>
    <w:p w14:paraId="639F7677">
      <w:pPr>
        <w:rPr>
          <w:rFonts w:hint="default" w:ascii="Times New Roman" w:hAnsi="Times New Roman" w:cs="Times New Roman"/>
          <w:sz w:val="28"/>
          <w:szCs w:val="28"/>
          <w:lang w:val="en-US" w:eastAsia="zh-CN"/>
        </w:rPr>
      </w:pPr>
      <w:r>
        <w:rPr>
          <w:rFonts w:hint="default" w:ascii="Times New Roman" w:hAnsi="Times New Roman" w:cs="Times New Roman"/>
          <w:sz w:val="28"/>
          <w:szCs w:val="28"/>
          <w:lang w:val="uk-UA" w:eastAsia="zh-CN"/>
        </w:rPr>
        <w:t xml:space="preserve">Для </w:t>
      </w:r>
      <w:r>
        <w:rPr>
          <w:rFonts w:hint="default" w:ascii="Times New Roman" w:hAnsi="Times New Roman" w:cs="Times New Roman"/>
          <w:sz w:val="28"/>
          <w:szCs w:val="28"/>
          <w:lang w:val="en-US" w:eastAsia="zh-CN"/>
        </w:rPr>
        <w:t xml:space="preserve">HTTP </w:t>
      </w:r>
      <w:r>
        <w:rPr>
          <w:rFonts w:hint="default" w:ascii="Times New Roman" w:hAnsi="Times New Roman" w:cs="Times New Roman"/>
          <w:sz w:val="28"/>
          <w:szCs w:val="28"/>
          <w:lang w:val="uk-UA" w:eastAsia="zh-CN"/>
        </w:rPr>
        <w:t>тестування</w:t>
      </w:r>
      <w:r>
        <w:rPr>
          <w:rFonts w:hint="default" w:ascii="Times New Roman" w:hAnsi="Times New Roman" w:cs="Times New Roman"/>
          <w:sz w:val="28"/>
          <w:szCs w:val="28"/>
          <w:lang w:val="en-US" w:eastAsia="zh-CN"/>
        </w:rPr>
        <w:t>:</w:t>
      </w:r>
    </w:p>
    <w:p w14:paraId="3C2DC3A9">
      <w:pPr>
        <w:rPr>
          <w:rFonts w:hint="default" w:ascii="Times New Roman" w:hAnsi="Times New Roman" w:cs="Times New Roman"/>
          <w:sz w:val="28"/>
          <w:szCs w:val="28"/>
          <w:lang w:val="uk-UA" w:eastAsia="zh-CN"/>
        </w:rPr>
      </w:pPr>
      <w:r>
        <w:rPr>
          <w:rFonts w:hint="default" w:ascii="Times New Roman" w:hAnsi="Times New Roman" w:cs="Times New Roman"/>
          <w:sz w:val="28"/>
          <w:szCs w:val="28"/>
        </w:rPr>
        <w:t xml:space="preserve">C:\Users\DEll\AppData\Local\Microsoft\WindowsApps\python.exe -m locust -f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"https://locustfile.py/" \t "https://web.telegram.org/k/_blank"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locustfile.py</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--host=http://localhost:8080</w:t>
      </w:r>
    </w:p>
    <w:p w14:paraId="4898068D">
      <w:pPr>
        <w:jc w:val="both"/>
      </w:pPr>
    </w:p>
    <w:p w14:paraId="4F080CED">
      <w:pPr>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Опишемо ідею цих двох типів тестувань:</w:t>
      </w:r>
    </w:p>
    <w:p w14:paraId="2D800B18">
      <w:pPr>
        <w:rPr>
          <w:rFonts w:hint="default" w:ascii="Times New Roman" w:hAnsi="Times New Roman" w:cs="Times New Roman"/>
          <w:sz w:val="28"/>
          <w:szCs w:val="28"/>
        </w:rPr>
      </w:pPr>
      <w:r>
        <w:rPr>
          <w:rFonts w:hint="default" w:ascii="Times New Roman" w:hAnsi="Times New Roman" w:cs="Times New Roman"/>
          <w:sz w:val="28"/>
          <w:szCs w:val="28"/>
        </w:rPr>
        <w:t>TCP</w:t>
      </w:r>
      <w:r>
        <w:rPr>
          <w:rFonts w:hint="default" w:ascii="Times New Roman" w:hAnsi="Times New Roman" w:cs="Times New Roman"/>
          <w:sz w:val="28"/>
          <w:szCs w:val="28"/>
        </w:rPr>
        <w:noBreakHyphen/>
      </w:r>
      <w:r>
        <w:rPr>
          <w:rFonts w:hint="default" w:ascii="Times New Roman" w:hAnsi="Times New Roman" w:cs="Times New Roman"/>
          <w:sz w:val="28"/>
          <w:szCs w:val="28"/>
        </w:rPr>
        <w:t>тестування</w:t>
      </w:r>
      <w:r>
        <w:rPr>
          <w:rFonts w:hint="default" w:ascii="Times New Roman" w:hAnsi="Times New Roman" w:cs="Times New Roman"/>
          <w:sz w:val="28"/>
          <w:szCs w:val="28"/>
          <w:lang w:val="uk-UA"/>
        </w:rPr>
        <w:t xml:space="preserve"> </w:t>
      </w:r>
      <w:r>
        <w:rPr>
          <w:rFonts w:hint="default" w:ascii="Times New Roman" w:hAnsi="Times New Roman" w:cs="Times New Roman"/>
          <w:sz w:val="28"/>
          <w:szCs w:val="28"/>
        </w:rPr>
        <w:t>перевіряє роботу сервера на рівні сокетів, без HTTP</w:t>
      </w:r>
      <w:r>
        <w:rPr>
          <w:rFonts w:hint="default" w:ascii="Times New Roman" w:hAnsi="Times New Roman" w:cs="Times New Roman"/>
          <w:sz w:val="28"/>
          <w:szCs w:val="28"/>
        </w:rPr>
        <w:noBreakHyphen/>
      </w:r>
      <w:r>
        <w:rPr>
          <w:rFonts w:hint="default" w:ascii="Times New Roman" w:hAnsi="Times New Roman" w:cs="Times New Roman"/>
          <w:sz w:val="28"/>
          <w:szCs w:val="28"/>
        </w:rPr>
        <w:t>шару. Функціонал:</w:t>
      </w:r>
    </w:p>
    <w:p w14:paraId="6ABFD4F0">
      <w:pPr>
        <w:numPr>
          <w:ilvl w:val="0"/>
          <w:numId w:val="13"/>
        </w:numPr>
        <w:rPr>
          <w:rFonts w:hint="default" w:ascii="Times New Roman" w:hAnsi="Times New Roman" w:cs="Times New Roman"/>
          <w:sz w:val="28"/>
          <w:szCs w:val="28"/>
        </w:rPr>
      </w:pPr>
      <w:r>
        <w:rPr>
          <w:rFonts w:hint="default" w:ascii="Times New Roman" w:hAnsi="Times New Roman" w:cs="Times New Roman"/>
          <w:sz w:val="28"/>
          <w:szCs w:val="28"/>
          <w:lang w:val="uk-UA"/>
        </w:rPr>
        <w:t>В</w:t>
      </w:r>
      <w:r>
        <w:rPr>
          <w:rFonts w:hint="default" w:ascii="Times New Roman" w:hAnsi="Times New Roman" w:cs="Times New Roman"/>
          <w:sz w:val="28"/>
          <w:szCs w:val="28"/>
        </w:rPr>
        <w:t>становлює пряме TCP</w:t>
      </w:r>
      <w:r>
        <w:rPr>
          <w:rFonts w:hint="default" w:ascii="Times New Roman" w:hAnsi="Times New Roman" w:cs="Times New Roman"/>
          <w:sz w:val="28"/>
          <w:szCs w:val="28"/>
        </w:rPr>
        <w:noBreakHyphen/>
      </w:r>
      <w:r>
        <w:rPr>
          <w:rFonts w:hint="default" w:ascii="Times New Roman" w:hAnsi="Times New Roman" w:cs="Times New Roman"/>
          <w:sz w:val="28"/>
          <w:szCs w:val="28"/>
        </w:rPr>
        <w:t>з’єднання з сервером на порту 8080.</w:t>
      </w:r>
    </w:p>
    <w:p w14:paraId="01E5DDC6">
      <w:pPr>
        <w:numPr>
          <w:ilvl w:val="0"/>
          <w:numId w:val="13"/>
        </w:numPr>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lang w:val="uk-UA"/>
        </w:rPr>
        <w:t>Н</w:t>
      </w:r>
      <w:r>
        <w:rPr>
          <w:rFonts w:hint="default" w:ascii="Times New Roman" w:hAnsi="Times New Roman" w:cs="Times New Roman"/>
          <w:sz w:val="28"/>
          <w:szCs w:val="28"/>
        </w:rPr>
        <w:t>адсилає випадкову пошукову фразу (hello, film, review, this is a classic film тощо) і вимірює:</w:t>
      </w:r>
    </w:p>
    <w:p w14:paraId="3C94F5B6">
      <w:pPr>
        <w:numPr>
          <w:ilvl w:val="0"/>
          <w:numId w:val="14"/>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час відповіді сервера</w:t>
      </w:r>
    </w:p>
    <w:p w14:paraId="241FD3B2">
      <w:pPr>
        <w:numPr>
          <w:ilvl w:val="0"/>
          <w:numId w:val="14"/>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довжину отриманого результату</w:t>
      </w:r>
    </w:p>
    <w:p w14:paraId="58C94340">
      <w:pPr>
        <w:numPr>
          <w:ilvl w:val="0"/>
          <w:numId w:val="14"/>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наявність винятків (помилок)</w:t>
      </w:r>
    </w:p>
    <w:p w14:paraId="230058DE">
      <w:pPr>
        <w:rPr>
          <w:rFonts w:hint="default" w:ascii="Times New Roman" w:hAnsi="Times New Roman" w:cs="Times New Roman"/>
          <w:sz w:val="28"/>
          <w:szCs w:val="28"/>
        </w:rPr>
      </w:pPr>
      <w:r>
        <w:rPr>
          <w:rFonts w:hint="default" w:ascii="Times New Roman" w:hAnsi="Times New Roman" w:cs="Times New Roman"/>
          <w:sz w:val="28"/>
          <w:szCs w:val="28"/>
        </w:rPr>
        <w:t>Задача ping – надсилає простий запит "PING" для перевірки доступності сервера та вимірює час відгуку.</w:t>
      </w:r>
    </w:p>
    <w:p w14:paraId="08413405">
      <w:pPr>
        <w:rPr>
          <w:rFonts w:hint="default" w:ascii="Times New Roman" w:hAnsi="Times New Roman" w:cs="Times New Roman"/>
          <w:sz w:val="28"/>
          <w:szCs w:val="28"/>
        </w:rPr>
      </w:pPr>
      <w:r>
        <w:rPr>
          <w:rFonts w:hint="default" w:ascii="Times New Roman" w:hAnsi="Times New Roman" w:cs="Times New Roman"/>
          <w:sz w:val="28"/>
          <w:szCs w:val="28"/>
        </w:rPr>
        <w:t>Результати фіксуються через події Locust , що дозволяє будувати статистику по часу відповіді, кількості успішних/невдалих запитів.</w:t>
      </w:r>
    </w:p>
    <w:p w14:paraId="25EBF254">
      <w:pPr>
        <w:rPr>
          <w:rFonts w:hint="default" w:ascii="Times New Roman" w:hAnsi="Times New Roman" w:cs="Times New Roman"/>
          <w:sz w:val="28"/>
          <w:szCs w:val="28"/>
        </w:rPr>
      </w:pPr>
      <w:r>
        <w:rPr>
          <w:rFonts w:hint="default" w:ascii="Times New Roman" w:hAnsi="Times New Roman" w:cs="Times New Roman"/>
          <w:sz w:val="28"/>
          <w:szCs w:val="28"/>
        </w:rPr>
        <w:t>Це тестування дає змогу оцінити базову продуктивність і стабільність TCP</w:t>
      </w:r>
      <w:r>
        <w:rPr>
          <w:rFonts w:hint="default" w:ascii="Times New Roman" w:hAnsi="Times New Roman" w:cs="Times New Roman"/>
          <w:sz w:val="28"/>
          <w:szCs w:val="28"/>
        </w:rPr>
        <w:noBreakHyphen/>
      </w:r>
      <w:r>
        <w:rPr>
          <w:rFonts w:hint="default" w:ascii="Times New Roman" w:hAnsi="Times New Roman" w:cs="Times New Roman"/>
          <w:sz w:val="28"/>
          <w:szCs w:val="28"/>
        </w:rPr>
        <w:t>сервера, незалежно від веб</w:t>
      </w:r>
      <w:r>
        <w:rPr>
          <w:rFonts w:hint="default" w:ascii="Times New Roman" w:hAnsi="Times New Roman" w:cs="Times New Roman"/>
          <w:sz w:val="28"/>
          <w:szCs w:val="28"/>
        </w:rPr>
        <w:noBreakHyphen/>
      </w:r>
      <w:r>
        <w:rPr>
          <w:rFonts w:hint="default" w:ascii="Times New Roman" w:hAnsi="Times New Roman" w:cs="Times New Roman"/>
          <w:sz w:val="28"/>
          <w:szCs w:val="28"/>
        </w:rPr>
        <w:t>інтерфейсу.</w:t>
      </w:r>
    </w:p>
    <w:p w14:paraId="141D55DB">
      <w:pPr>
        <w:rPr>
          <w:rFonts w:hint="default" w:ascii="Times New Roman" w:hAnsi="Times New Roman" w:cs="Times New Roman"/>
          <w:sz w:val="28"/>
          <w:szCs w:val="28"/>
        </w:rPr>
      </w:pPr>
      <w:r>
        <w:rPr>
          <w:rFonts w:hint="default" w:ascii="Times New Roman" w:hAnsi="Times New Roman" w:cs="Times New Roman"/>
          <w:sz w:val="28"/>
          <w:szCs w:val="28"/>
        </w:rPr>
        <w:t>HTTP</w:t>
      </w:r>
      <w:r>
        <w:rPr>
          <w:rFonts w:hint="default" w:ascii="Times New Roman" w:hAnsi="Times New Roman" w:cs="Times New Roman"/>
          <w:sz w:val="28"/>
          <w:szCs w:val="28"/>
        </w:rPr>
        <w:noBreakHyphen/>
      </w:r>
      <w:r>
        <w:rPr>
          <w:rFonts w:hint="default" w:ascii="Times New Roman" w:hAnsi="Times New Roman" w:cs="Times New Roman"/>
          <w:sz w:val="28"/>
          <w:szCs w:val="28"/>
        </w:rPr>
        <w:t>тестування (StressUser, SpikeUser, SearchUser)</w:t>
      </w:r>
    </w:p>
    <w:p w14:paraId="5F868FD7">
      <w:pPr>
        <w:rPr>
          <w:rFonts w:hint="default" w:ascii="Times New Roman" w:hAnsi="Times New Roman" w:cs="Times New Roman"/>
          <w:sz w:val="28"/>
          <w:szCs w:val="28"/>
        </w:rPr>
      </w:pPr>
      <w:r>
        <w:rPr>
          <w:rFonts w:hint="default" w:ascii="Times New Roman" w:hAnsi="Times New Roman" w:cs="Times New Roman"/>
          <w:sz w:val="28"/>
          <w:szCs w:val="28"/>
        </w:rPr>
        <w:t>Ці сценарії перевіряють роботу веб</w:t>
      </w:r>
      <w:r>
        <w:rPr>
          <w:rFonts w:hint="default" w:ascii="Times New Roman" w:hAnsi="Times New Roman" w:cs="Times New Roman"/>
          <w:sz w:val="28"/>
          <w:szCs w:val="28"/>
        </w:rPr>
        <w:noBreakHyphen/>
      </w:r>
      <w:r>
        <w:rPr>
          <w:rFonts w:hint="default" w:ascii="Times New Roman" w:hAnsi="Times New Roman" w:cs="Times New Roman"/>
          <w:sz w:val="28"/>
          <w:szCs w:val="28"/>
        </w:rPr>
        <w:t>сервера через HTTP</w:t>
      </w:r>
      <w:r>
        <w:rPr>
          <w:rFonts w:hint="default" w:ascii="Times New Roman" w:hAnsi="Times New Roman" w:cs="Times New Roman"/>
          <w:sz w:val="28"/>
          <w:szCs w:val="28"/>
        </w:rPr>
        <w:noBreakHyphen/>
      </w:r>
      <w:r>
        <w:rPr>
          <w:rFonts w:hint="default" w:ascii="Times New Roman" w:hAnsi="Times New Roman" w:cs="Times New Roman"/>
          <w:sz w:val="28"/>
          <w:szCs w:val="28"/>
        </w:rPr>
        <w:t>запити.</w:t>
      </w:r>
    </w:p>
    <w:p w14:paraId="45023317">
      <w:pPr>
        <w:rPr>
          <w:rFonts w:hint="default" w:ascii="Times New Roman" w:hAnsi="Times New Roman" w:cs="Times New Roman"/>
          <w:sz w:val="28"/>
          <w:szCs w:val="28"/>
        </w:rPr>
      </w:pPr>
      <w:r>
        <w:rPr>
          <w:rFonts w:hint="default" w:ascii="Times New Roman" w:hAnsi="Times New Roman" w:cs="Times New Roman"/>
          <w:sz w:val="28"/>
          <w:szCs w:val="28"/>
        </w:rPr>
        <w:t xml:space="preserve">Stress Test </w:t>
      </w:r>
      <w:r>
        <w:rPr>
          <w:rFonts w:hint="default" w:ascii="Times New Roman" w:hAnsi="Times New Roman" w:cs="Times New Roman"/>
          <w:sz w:val="28"/>
          <w:szCs w:val="28"/>
          <w:lang w:val="uk-UA"/>
        </w:rPr>
        <w:t>в</w:t>
      </w:r>
      <w:r>
        <w:rPr>
          <w:rFonts w:hint="default" w:ascii="Times New Roman" w:hAnsi="Times New Roman" w:cs="Times New Roman"/>
          <w:sz w:val="28"/>
          <w:szCs w:val="28"/>
        </w:rPr>
        <w:t>иконує прості пошукові запити (/?q=this, /?q=hello&amp;page=1).</w:t>
      </w:r>
      <w:r>
        <w:rPr>
          <w:rFonts w:hint="default" w:ascii="Times New Roman" w:hAnsi="Times New Roman" w:cs="Times New Roman"/>
          <w:sz w:val="28"/>
          <w:szCs w:val="28"/>
          <w:lang w:val="uk-UA"/>
        </w:rPr>
        <w:t xml:space="preserve"> М</w:t>
      </w:r>
      <w:r>
        <w:rPr>
          <w:rFonts w:hint="default" w:ascii="Times New Roman" w:hAnsi="Times New Roman" w:cs="Times New Roman"/>
          <w:sz w:val="28"/>
          <w:szCs w:val="28"/>
        </w:rPr>
        <w:t>ає паузи між запитам</w:t>
      </w:r>
      <w:r>
        <w:rPr>
          <w:rFonts w:hint="default" w:ascii="Times New Roman" w:hAnsi="Times New Roman" w:cs="Times New Roman"/>
          <w:sz w:val="28"/>
          <w:szCs w:val="28"/>
          <w:lang w:val="uk-UA"/>
        </w:rPr>
        <w:t>и та с</w:t>
      </w:r>
      <w:r>
        <w:rPr>
          <w:rFonts w:hint="default" w:ascii="Times New Roman" w:hAnsi="Times New Roman" w:cs="Times New Roman"/>
          <w:sz w:val="28"/>
          <w:szCs w:val="28"/>
        </w:rPr>
        <w:t>имулює поступове збільшення навантаження та дозволяє оцінити, як сервер поводиться при стабільному потоці користувачів.</w:t>
      </w:r>
    </w:p>
    <w:p w14:paraId="1DCC0DBA">
      <w:pPr>
        <w:rPr>
          <w:rFonts w:hint="default" w:ascii="Times New Roman" w:hAnsi="Times New Roman" w:cs="Times New Roman"/>
          <w:sz w:val="28"/>
          <w:szCs w:val="28"/>
        </w:rPr>
      </w:pPr>
      <w:r>
        <w:rPr>
          <w:rFonts w:hint="default" w:ascii="Times New Roman" w:hAnsi="Times New Roman" w:cs="Times New Roman"/>
          <w:sz w:val="28"/>
          <w:szCs w:val="28"/>
        </w:rPr>
        <w:t xml:space="preserve">Spike Test </w:t>
      </w:r>
      <w:r>
        <w:rPr>
          <w:rFonts w:hint="default" w:ascii="Times New Roman" w:hAnsi="Times New Roman" w:cs="Times New Roman"/>
          <w:sz w:val="28"/>
          <w:szCs w:val="28"/>
          <w:lang w:val="uk-UA"/>
        </w:rPr>
        <w:t>в</w:t>
      </w:r>
      <w:r>
        <w:rPr>
          <w:rFonts w:hint="default" w:ascii="Times New Roman" w:hAnsi="Times New Roman" w:cs="Times New Roman"/>
          <w:sz w:val="28"/>
          <w:szCs w:val="28"/>
        </w:rPr>
        <w:t>иконує складніші запити без пауз</w:t>
      </w:r>
      <w:r>
        <w:rPr>
          <w:rFonts w:hint="default" w:ascii="Times New Roman" w:hAnsi="Times New Roman" w:cs="Times New Roman"/>
          <w:sz w:val="28"/>
          <w:szCs w:val="28"/>
          <w:lang w:val="uk-UA"/>
        </w:rPr>
        <w:t>. С</w:t>
      </w:r>
      <w:r>
        <w:rPr>
          <w:rFonts w:hint="default" w:ascii="Times New Roman" w:hAnsi="Times New Roman" w:cs="Times New Roman"/>
          <w:sz w:val="28"/>
          <w:szCs w:val="28"/>
        </w:rPr>
        <w:t>имулює різкий сплеск навантаження, щоб перевірити стійкість сервера до пікових навантажень.</w:t>
      </w:r>
    </w:p>
    <w:p w14:paraId="653EE5C0">
      <w:pPr>
        <w:rPr>
          <w:rFonts w:hint="default" w:ascii="Times New Roman" w:hAnsi="Times New Roman" w:cs="Times New Roman"/>
          <w:sz w:val="28"/>
          <w:szCs w:val="28"/>
        </w:rPr>
      </w:pPr>
      <w:r>
        <w:rPr>
          <w:rFonts w:hint="default" w:ascii="Times New Roman" w:hAnsi="Times New Roman" w:cs="Times New Roman"/>
          <w:sz w:val="28"/>
          <w:szCs w:val="28"/>
        </w:rPr>
        <w:t>SearchUser</w:t>
      </w:r>
      <w:r>
        <w:rPr>
          <w:rFonts w:hint="default" w:ascii="Times New Roman" w:hAnsi="Times New Roman" w:cs="Times New Roman"/>
          <w:sz w:val="28"/>
          <w:szCs w:val="28"/>
          <w:lang w:val="uk-UA"/>
        </w:rPr>
        <w:t xml:space="preserve"> в</w:t>
      </w:r>
      <w:r>
        <w:rPr>
          <w:rFonts w:hint="default" w:ascii="Times New Roman" w:hAnsi="Times New Roman" w:cs="Times New Roman"/>
          <w:sz w:val="28"/>
          <w:szCs w:val="28"/>
        </w:rPr>
        <w:t>иконує пошук за випадковим словом (movie, film, review).</w:t>
      </w:r>
    </w:p>
    <w:p w14:paraId="0A020FA2">
      <w:pPr>
        <w:rPr>
          <w:rFonts w:hint="default" w:ascii="Times New Roman" w:hAnsi="Times New Roman" w:cs="Times New Roman"/>
          <w:sz w:val="28"/>
          <w:szCs w:val="28"/>
        </w:rPr>
      </w:pPr>
      <w:r>
        <w:rPr>
          <w:rFonts w:hint="default" w:ascii="Times New Roman" w:hAnsi="Times New Roman" w:cs="Times New Roman"/>
          <w:sz w:val="28"/>
          <w:szCs w:val="28"/>
        </w:rPr>
        <w:t>Аналізує HTML</w:t>
      </w:r>
      <w:r>
        <w:rPr>
          <w:rFonts w:hint="default" w:ascii="Times New Roman" w:hAnsi="Times New Roman" w:cs="Times New Roman"/>
          <w:sz w:val="28"/>
          <w:szCs w:val="28"/>
        </w:rPr>
        <w:noBreakHyphen/>
      </w:r>
      <w:r>
        <w:rPr>
          <w:rFonts w:hint="default" w:ascii="Times New Roman" w:hAnsi="Times New Roman" w:cs="Times New Roman"/>
          <w:sz w:val="28"/>
          <w:szCs w:val="28"/>
        </w:rPr>
        <w:t>відповідь, витягує всі посилання на файли.</w:t>
      </w:r>
      <w:r>
        <w:rPr>
          <w:rFonts w:hint="default" w:ascii="Times New Roman" w:hAnsi="Times New Roman" w:cs="Times New Roman"/>
          <w:sz w:val="28"/>
          <w:szCs w:val="28"/>
          <w:lang w:val="uk-UA"/>
        </w:rPr>
        <w:t xml:space="preserve"> Потім в</w:t>
      </w:r>
      <w:r>
        <w:rPr>
          <w:rFonts w:hint="default" w:ascii="Times New Roman" w:hAnsi="Times New Roman" w:cs="Times New Roman"/>
          <w:sz w:val="28"/>
          <w:szCs w:val="28"/>
        </w:rPr>
        <w:t>ипадково вибирає одне посилання і переходить за ним.</w:t>
      </w:r>
    </w:p>
    <w:p w14:paraId="77FA577E">
      <w:pPr>
        <w:rPr>
          <w:rFonts w:hint="default" w:ascii="Times New Roman" w:hAnsi="Times New Roman" w:cs="Times New Roman"/>
          <w:sz w:val="28"/>
          <w:szCs w:val="28"/>
        </w:rPr>
      </w:pPr>
      <w:r>
        <w:rPr>
          <w:rFonts w:hint="default" w:ascii="Times New Roman" w:hAnsi="Times New Roman" w:cs="Times New Roman"/>
          <w:sz w:val="28"/>
          <w:szCs w:val="28"/>
        </w:rPr>
        <w:t>Таким чином тестує повний цикл взаємодії користувача: пошук → перегляд результатів → відкриття конкретного файлу.</w:t>
      </w:r>
    </w:p>
    <w:p w14:paraId="21D942A1">
      <w:pPr>
        <w:rPr>
          <w:rFonts w:hint="default" w:ascii="Times New Roman" w:hAnsi="Times New Roman" w:cs="Times New Roman"/>
          <w:sz w:val="28"/>
          <w:szCs w:val="28"/>
        </w:rPr>
      </w:pPr>
      <w:r>
        <w:rPr>
          <w:rFonts w:hint="default" w:ascii="Times New Roman" w:hAnsi="Times New Roman" w:cs="Times New Roman"/>
          <w:sz w:val="28"/>
          <w:szCs w:val="28"/>
        </w:rPr>
        <w:t>Це</w:t>
      </w:r>
      <w:r>
        <w:rPr>
          <w:rFonts w:hint="default" w:ascii="Times New Roman" w:hAnsi="Times New Roman" w:cs="Times New Roman"/>
          <w:sz w:val="28"/>
          <w:szCs w:val="28"/>
          <w:lang w:val="uk-UA"/>
        </w:rPr>
        <w:t>й комплекс</w:t>
      </w:r>
      <w:r>
        <w:rPr>
          <w:rFonts w:hint="default" w:ascii="Times New Roman" w:hAnsi="Times New Roman" w:cs="Times New Roman"/>
          <w:sz w:val="28"/>
          <w:szCs w:val="28"/>
        </w:rPr>
        <w:t xml:space="preserve"> тестуван</w:t>
      </w:r>
      <w:r>
        <w:rPr>
          <w:rFonts w:hint="default" w:ascii="Times New Roman" w:hAnsi="Times New Roman" w:cs="Times New Roman"/>
          <w:sz w:val="28"/>
          <w:szCs w:val="28"/>
          <w:lang w:val="uk-UA"/>
        </w:rPr>
        <w:t>ь</w:t>
      </w:r>
      <w:r>
        <w:rPr>
          <w:rFonts w:hint="default" w:ascii="Times New Roman" w:hAnsi="Times New Roman" w:cs="Times New Roman"/>
          <w:sz w:val="28"/>
          <w:szCs w:val="28"/>
        </w:rPr>
        <w:t xml:space="preserve"> дає змогу оцінити продуктивність веб</w:t>
      </w:r>
      <w:r>
        <w:rPr>
          <w:rFonts w:hint="default" w:ascii="Times New Roman" w:hAnsi="Times New Roman" w:cs="Times New Roman"/>
          <w:sz w:val="28"/>
          <w:szCs w:val="28"/>
        </w:rPr>
        <w:noBreakHyphen/>
      </w:r>
      <w:r>
        <w:rPr>
          <w:rFonts w:hint="default" w:ascii="Times New Roman" w:hAnsi="Times New Roman" w:cs="Times New Roman"/>
          <w:sz w:val="28"/>
          <w:szCs w:val="28"/>
        </w:rPr>
        <w:t>інтерфейсу, включно з генерацією HTML, навігацією по сторінках і відкриттям файлів.</w:t>
      </w:r>
    </w:p>
    <w:p w14:paraId="4FD364DF">
      <w:pPr>
        <w:jc w:val="center"/>
        <w:rPr>
          <w:rFonts w:hint="default" w:ascii="Times New Roman" w:hAnsi="Times New Roman" w:cs="Times New Roman"/>
          <w:b/>
          <w:bCs/>
          <w:sz w:val="32"/>
          <w:szCs w:val="32"/>
        </w:rPr>
      </w:pPr>
      <w:r>
        <w:rPr>
          <w:rFonts w:hint="default" w:ascii="Times New Roman" w:hAnsi="Times New Roman" w:cs="Times New Roman"/>
          <w:b/>
          <w:bCs/>
          <w:sz w:val="32"/>
          <w:szCs w:val="32"/>
          <w:lang w:val="en-US" w:eastAsia="zh-CN"/>
        </w:rPr>
        <w:t xml:space="preserve">HTTP </w:t>
      </w:r>
      <w:r>
        <w:rPr>
          <w:rFonts w:hint="default" w:ascii="Times New Roman" w:hAnsi="Times New Roman" w:cs="Times New Roman"/>
          <w:b/>
          <w:bCs/>
          <w:sz w:val="32"/>
          <w:szCs w:val="32"/>
          <w:lang w:val="uk-UA" w:eastAsia="zh-CN"/>
        </w:rPr>
        <w:t>тестування</w:t>
      </w:r>
    </w:p>
    <w:p w14:paraId="2E5DFCFA">
      <w:pPr>
        <w:jc w:val="both"/>
      </w:pPr>
    </w:p>
    <w:p w14:paraId="64A45E38">
      <w:pPr>
        <w:jc w:val="both"/>
        <w:rPr>
          <w:rFonts w:hint="default" w:ascii="Times New Roman" w:hAnsi="Times New Roman" w:cs="Times New Roman"/>
          <w:sz w:val="28"/>
          <w:szCs w:val="28"/>
          <w:lang w:val="uk-UA" w:eastAsia="zh-CN"/>
        </w:rPr>
      </w:pPr>
      <w:r>
        <w:rPr>
          <w:rFonts w:hint="default" w:ascii="Times New Roman" w:hAnsi="Times New Roman" w:cs="Times New Roman"/>
          <w:sz w:val="28"/>
          <w:szCs w:val="28"/>
          <w:lang w:val="uk-UA" w:eastAsia="zh-CN"/>
        </w:rPr>
        <w:t xml:space="preserve">Запустимо </w:t>
      </w:r>
      <w:r>
        <w:rPr>
          <w:rFonts w:hint="default" w:ascii="Times New Roman" w:hAnsi="Times New Roman" w:cs="Times New Roman"/>
          <w:sz w:val="28"/>
          <w:szCs w:val="28"/>
          <w:lang w:val="en-US" w:eastAsia="zh-CN"/>
        </w:rPr>
        <w:t xml:space="preserve"> HTTP </w:t>
      </w:r>
      <w:r>
        <w:rPr>
          <w:rFonts w:hint="default" w:ascii="Times New Roman" w:hAnsi="Times New Roman" w:cs="Times New Roman"/>
          <w:sz w:val="28"/>
          <w:szCs w:val="28"/>
          <w:lang w:val="uk-UA" w:eastAsia="zh-CN"/>
        </w:rPr>
        <w:t>тестування:</w:t>
      </w:r>
    </w:p>
    <w:p w14:paraId="387462D8">
      <w:pPr>
        <w:jc w:val="both"/>
      </w:pPr>
      <w:r>
        <w:drawing>
          <wp:inline distT="0" distB="0" distL="114300" distR="114300">
            <wp:extent cx="5271135" cy="846455"/>
            <wp:effectExtent l="0" t="0" r="7620" b="6350"/>
            <wp:docPr id="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0"/>
                    <pic:cNvPicPr>
                      <a:picLocks noChangeAspect="1"/>
                    </pic:cNvPicPr>
                  </pic:nvPicPr>
                  <pic:blipFill>
                    <a:blip r:embed="rId44"/>
                    <a:stretch>
                      <a:fillRect/>
                    </a:stretch>
                  </pic:blipFill>
                  <pic:spPr>
                    <a:xfrm>
                      <a:off x="0" y="0"/>
                      <a:ext cx="5271135" cy="846455"/>
                    </a:xfrm>
                    <a:prstGeom prst="rect">
                      <a:avLst/>
                    </a:prstGeom>
                    <a:noFill/>
                    <a:ln>
                      <a:noFill/>
                    </a:ln>
                  </pic:spPr>
                </pic:pic>
              </a:graphicData>
            </a:graphic>
          </wp:inline>
        </w:drawing>
      </w:r>
    </w:p>
    <w:p w14:paraId="46D5333D">
      <w:pPr>
        <w:jc w:val="cente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Рисунок 33</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 xml:space="preserve">- Запуск </w:t>
      </w:r>
      <w:r>
        <w:rPr>
          <w:rFonts w:hint="default" w:ascii="Times New Roman" w:hAnsi="Times New Roman" w:cs="Times New Roman"/>
          <w:b/>
          <w:bCs/>
          <w:sz w:val="28"/>
          <w:szCs w:val="28"/>
          <w:lang w:val="en-US"/>
        </w:rPr>
        <w:t xml:space="preserve">HTTP </w:t>
      </w:r>
      <w:r>
        <w:rPr>
          <w:rFonts w:hint="default" w:ascii="Times New Roman" w:hAnsi="Times New Roman" w:cs="Times New Roman"/>
          <w:b/>
          <w:bCs/>
          <w:sz w:val="28"/>
          <w:szCs w:val="28"/>
          <w:lang w:val="uk-UA"/>
        </w:rPr>
        <w:t>тестування</w:t>
      </w:r>
    </w:p>
    <w:p w14:paraId="67A08170">
      <w:pPr>
        <w:jc w:val="both"/>
      </w:pPr>
    </w:p>
    <w:p w14:paraId="5BD396AA">
      <w:pPr>
        <w:jc w:val="both"/>
      </w:pPr>
      <w:r>
        <w:drawing>
          <wp:inline distT="0" distB="0" distL="114300" distR="114300">
            <wp:extent cx="5264785" cy="1877695"/>
            <wp:effectExtent l="0" t="0" r="3175" b="635"/>
            <wp:docPr id="7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27"/>
                    <pic:cNvPicPr>
                      <a:picLocks noChangeAspect="1"/>
                    </pic:cNvPicPr>
                  </pic:nvPicPr>
                  <pic:blipFill>
                    <a:blip r:embed="rId45"/>
                    <a:stretch>
                      <a:fillRect/>
                    </a:stretch>
                  </pic:blipFill>
                  <pic:spPr>
                    <a:xfrm>
                      <a:off x="0" y="0"/>
                      <a:ext cx="5264785" cy="1877695"/>
                    </a:xfrm>
                    <a:prstGeom prst="rect">
                      <a:avLst/>
                    </a:prstGeom>
                    <a:noFill/>
                    <a:ln>
                      <a:noFill/>
                    </a:ln>
                  </pic:spPr>
                </pic:pic>
              </a:graphicData>
            </a:graphic>
          </wp:inline>
        </w:drawing>
      </w:r>
    </w:p>
    <w:p w14:paraId="1D634D7B">
      <w:pPr>
        <w:jc w:val="cente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Рисунок 34 - Налаштування параметрів запуску</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тестування</w:t>
      </w:r>
    </w:p>
    <w:p w14:paraId="261A63D6">
      <w:pPr>
        <w:jc w:val="both"/>
      </w:pPr>
    </w:p>
    <w:p w14:paraId="4F23D019">
      <w:pPr>
        <w:jc w:val="both"/>
      </w:pPr>
    </w:p>
    <w:p w14:paraId="29B9A99A">
      <w:pPr>
        <w:jc w:val="both"/>
        <w:rPr>
          <w:rFonts w:hint="default"/>
          <w:lang w:val="uk-UA"/>
        </w:rPr>
      </w:pPr>
      <w:r>
        <w:rPr>
          <w:rFonts w:hint="default"/>
          <w:lang w:val="uk-UA"/>
        </w:rPr>
        <w:drawing>
          <wp:inline distT="0" distB="0" distL="114300" distR="114300">
            <wp:extent cx="5272405" cy="7566025"/>
            <wp:effectExtent l="0" t="0" r="6350" b="1270"/>
            <wp:docPr id="65" name="Picture 65" descr="screencapture-localhost-8089-2025-11-29-13_34_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screencapture-localhost-8089-2025-11-29-13_34_54"/>
                    <pic:cNvPicPr>
                      <a:picLocks noChangeAspect="1"/>
                    </pic:cNvPicPr>
                  </pic:nvPicPr>
                  <pic:blipFill>
                    <a:blip r:embed="rId46"/>
                    <a:stretch>
                      <a:fillRect/>
                    </a:stretch>
                  </pic:blipFill>
                  <pic:spPr>
                    <a:xfrm>
                      <a:off x="0" y="0"/>
                      <a:ext cx="5272405" cy="7566025"/>
                    </a:xfrm>
                    <a:prstGeom prst="rect">
                      <a:avLst/>
                    </a:prstGeom>
                  </pic:spPr>
                </pic:pic>
              </a:graphicData>
            </a:graphic>
          </wp:inline>
        </w:drawing>
      </w:r>
    </w:p>
    <w:p w14:paraId="6B0A0AC8">
      <w:pPr>
        <w:jc w:val="center"/>
        <w:rPr>
          <w:rFonts w:hint="default"/>
          <w:lang w:val="en-US"/>
        </w:rPr>
      </w:pPr>
      <w:r>
        <w:rPr>
          <w:rFonts w:hint="default" w:ascii="Times New Roman" w:hAnsi="Times New Roman" w:cs="Times New Roman"/>
          <w:b/>
          <w:bCs/>
          <w:sz w:val="28"/>
          <w:szCs w:val="28"/>
          <w:lang w:val="uk-UA"/>
        </w:rPr>
        <w:t>Рисунок 3</w:t>
      </w:r>
      <w:r>
        <w:rPr>
          <w:rFonts w:hint="default" w:ascii="Times New Roman" w:hAnsi="Times New Roman" w:cs="Times New Roman"/>
          <w:b/>
          <w:bCs/>
          <w:sz w:val="28"/>
          <w:szCs w:val="28"/>
          <w:lang w:val="en-US"/>
        </w:rPr>
        <w:t>5</w:t>
      </w:r>
      <w:r>
        <w:rPr>
          <w:rFonts w:hint="default" w:ascii="Times New Roman" w:hAnsi="Times New Roman" w:cs="Times New Roman"/>
          <w:b/>
          <w:bCs/>
          <w:sz w:val="28"/>
          <w:szCs w:val="28"/>
          <w:lang w:val="uk-UA"/>
        </w:rPr>
        <w:t xml:space="preserve"> - Результат</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 xml:space="preserve">тестування із </w:t>
      </w:r>
      <w:r>
        <w:rPr>
          <w:rFonts w:hint="default" w:ascii="Times New Roman" w:hAnsi="Times New Roman" w:cs="Times New Roman"/>
          <w:b/>
          <w:bCs/>
          <w:sz w:val="28"/>
          <w:szCs w:val="28"/>
          <w:lang w:val="en-US"/>
        </w:rPr>
        <w:t>max users = 100</w:t>
      </w:r>
    </w:p>
    <w:p w14:paraId="6B0BD3CE">
      <w:pPr>
        <w:jc w:val="both"/>
      </w:pPr>
      <w:r>
        <w:drawing>
          <wp:inline distT="0" distB="0" distL="114300" distR="114300">
            <wp:extent cx="5269230" cy="3623945"/>
            <wp:effectExtent l="0" t="0" r="9525" b="3175"/>
            <wp:docPr id="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3"/>
                    <pic:cNvPicPr>
                      <a:picLocks noChangeAspect="1"/>
                    </pic:cNvPicPr>
                  </pic:nvPicPr>
                  <pic:blipFill>
                    <a:blip r:embed="rId47"/>
                    <a:stretch>
                      <a:fillRect/>
                    </a:stretch>
                  </pic:blipFill>
                  <pic:spPr>
                    <a:xfrm>
                      <a:off x="0" y="0"/>
                      <a:ext cx="5269230" cy="3623945"/>
                    </a:xfrm>
                    <a:prstGeom prst="rect">
                      <a:avLst/>
                    </a:prstGeom>
                    <a:noFill/>
                    <a:ln>
                      <a:noFill/>
                    </a:ln>
                  </pic:spPr>
                </pic:pic>
              </a:graphicData>
            </a:graphic>
          </wp:inline>
        </w:drawing>
      </w:r>
    </w:p>
    <w:p w14:paraId="128EDD11">
      <w:pPr>
        <w:jc w:val="center"/>
        <w:rPr>
          <w:rFonts w:hint="default"/>
          <w:lang w:val="en-US"/>
        </w:rPr>
      </w:pPr>
      <w:r>
        <w:rPr>
          <w:rFonts w:hint="default" w:ascii="Times New Roman" w:hAnsi="Times New Roman" w:cs="Times New Roman"/>
          <w:b/>
          <w:bCs/>
          <w:sz w:val="28"/>
          <w:szCs w:val="28"/>
          <w:lang w:val="uk-UA"/>
        </w:rPr>
        <w:t>Рисунок 3</w:t>
      </w:r>
      <w:r>
        <w:rPr>
          <w:rFonts w:hint="default" w:ascii="Times New Roman" w:hAnsi="Times New Roman" w:cs="Times New Roman"/>
          <w:b/>
          <w:bCs/>
          <w:sz w:val="28"/>
          <w:szCs w:val="28"/>
          <w:lang w:val="en-US"/>
        </w:rPr>
        <w:t>6</w:t>
      </w:r>
      <w:r>
        <w:rPr>
          <w:rFonts w:hint="default" w:ascii="Times New Roman" w:hAnsi="Times New Roman" w:cs="Times New Roman"/>
          <w:b/>
          <w:bCs/>
          <w:sz w:val="28"/>
          <w:szCs w:val="28"/>
          <w:lang w:val="uk-UA"/>
        </w:rPr>
        <w:t xml:space="preserve"> - Результат</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 xml:space="preserve">тестування із </w:t>
      </w:r>
      <w:r>
        <w:rPr>
          <w:rFonts w:hint="default" w:ascii="Times New Roman" w:hAnsi="Times New Roman" w:cs="Times New Roman"/>
          <w:b/>
          <w:bCs/>
          <w:sz w:val="28"/>
          <w:szCs w:val="28"/>
          <w:lang w:val="en-US"/>
        </w:rPr>
        <w:t>max users = 100</w:t>
      </w:r>
    </w:p>
    <w:p w14:paraId="2A0A3667">
      <w:pPr>
        <w:jc w:val="both"/>
      </w:pPr>
    </w:p>
    <w:p w14:paraId="512679E2">
      <w:pPr>
        <w:ind w:firstLine="720" w:firstLineChars="0"/>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Оскільки, юзери не прсто шукають слово, а й вибирають файли та виводять їх вміст - час виконання запитів скалдає кілька секунд, що нормально для великого об</w:t>
      </w:r>
      <w:r>
        <w:rPr>
          <w:rFonts w:hint="default" w:ascii="Times New Roman" w:hAnsi="Times New Roman" w:cs="Times New Roman"/>
          <w:sz w:val="28"/>
          <w:szCs w:val="28"/>
          <w:lang w:val="en-US"/>
        </w:rPr>
        <w:t>’</w:t>
      </w:r>
      <w:r>
        <w:rPr>
          <w:rFonts w:hint="default" w:ascii="Times New Roman" w:hAnsi="Times New Roman" w:cs="Times New Roman"/>
          <w:sz w:val="28"/>
          <w:szCs w:val="28"/>
          <w:lang w:val="uk-UA"/>
        </w:rPr>
        <w:t>єму запитів та відповідних дій. На сервері пошук відбувається доволі швидко (рисунок 37):</w:t>
      </w:r>
    </w:p>
    <w:p w14:paraId="5FC38FEA">
      <w:pPr>
        <w:ind w:firstLine="720" w:firstLineChars="0"/>
        <w:jc w:val="center"/>
      </w:pPr>
      <w:r>
        <w:drawing>
          <wp:inline distT="0" distB="0" distL="114300" distR="114300">
            <wp:extent cx="3023235" cy="4364990"/>
            <wp:effectExtent l="0" t="0" r="10160" b="6985"/>
            <wp:docPr id="7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28"/>
                    <pic:cNvPicPr>
                      <a:picLocks noChangeAspect="1"/>
                    </pic:cNvPicPr>
                  </pic:nvPicPr>
                  <pic:blipFill>
                    <a:blip r:embed="rId48"/>
                    <a:stretch>
                      <a:fillRect/>
                    </a:stretch>
                  </pic:blipFill>
                  <pic:spPr>
                    <a:xfrm>
                      <a:off x="0" y="0"/>
                      <a:ext cx="3023235" cy="4364990"/>
                    </a:xfrm>
                    <a:prstGeom prst="rect">
                      <a:avLst/>
                    </a:prstGeom>
                    <a:noFill/>
                    <a:ln>
                      <a:noFill/>
                    </a:ln>
                  </pic:spPr>
                </pic:pic>
              </a:graphicData>
            </a:graphic>
          </wp:inline>
        </w:drawing>
      </w:r>
    </w:p>
    <w:p w14:paraId="4543EBA6">
      <w:pPr>
        <w:jc w:val="cente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Рисунок 37 - Час пошуку фраз сервером при інтенсивному навантаженні</w:t>
      </w:r>
    </w:p>
    <w:p w14:paraId="0688443E">
      <w:pPr>
        <w:jc w:val="center"/>
        <w:rPr>
          <w:rFonts w:hint="default" w:ascii="Times New Roman" w:hAnsi="Times New Roman" w:cs="Times New Roman"/>
          <w:b/>
          <w:bCs/>
          <w:sz w:val="28"/>
          <w:szCs w:val="28"/>
          <w:lang w:val="uk-UA"/>
        </w:rPr>
      </w:pPr>
    </w:p>
    <w:p w14:paraId="58017459">
      <w:pPr>
        <w:ind w:firstLine="720" w:firstLineChars="0"/>
        <w:jc w:val="both"/>
      </w:pPr>
      <w:r>
        <w:rPr>
          <w:rFonts w:hint="default" w:ascii="Times New Roman" w:hAnsi="Times New Roman" w:cs="Times New Roman"/>
          <w:sz w:val="28"/>
          <w:szCs w:val="28"/>
          <w:lang w:val="uk-UA"/>
        </w:rPr>
        <w:t>Бвчимо, що на рисунку 36 фейлів не виявлено, піднімемо кільість максимальних підключень до 500 та повторимо експеримент:</w:t>
      </w:r>
    </w:p>
    <w:p w14:paraId="25B53CD9">
      <w:pPr>
        <w:jc w:val="center"/>
      </w:pPr>
      <w:r>
        <w:drawing>
          <wp:inline distT="0" distB="0" distL="114300" distR="114300">
            <wp:extent cx="4326255" cy="1870710"/>
            <wp:effectExtent l="0" t="0" r="2540" b="7620"/>
            <wp:docPr id="6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5"/>
                    <pic:cNvPicPr>
                      <a:picLocks noChangeAspect="1"/>
                    </pic:cNvPicPr>
                  </pic:nvPicPr>
                  <pic:blipFill>
                    <a:blip r:embed="rId49"/>
                    <a:stretch>
                      <a:fillRect/>
                    </a:stretch>
                  </pic:blipFill>
                  <pic:spPr>
                    <a:xfrm>
                      <a:off x="0" y="0"/>
                      <a:ext cx="4326255" cy="1870710"/>
                    </a:xfrm>
                    <a:prstGeom prst="rect">
                      <a:avLst/>
                    </a:prstGeom>
                    <a:noFill/>
                    <a:ln>
                      <a:noFill/>
                    </a:ln>
                  </pic:spPr>
                </pic:pic>
              </a:graphicData>
            </a:graphic>
          </wp:inline>
        </w:drawing>
      </w:r>
    </w:p>
    <w:p w14:paraId="778FD16C">
      <w:pPr>
        <w:jc w:val="center"/>
        <w:rPr>
          <w:rFonts w:hint="default"/>
          <w:lang w:val="uk-UA"/>
        </w:rPr>
      </w:pPr>
      <w:r>
        <w:rPr>
          <w:rFonts w:hint="default" w:ascii="Times New Roman" w:hAnsi="Times New Roman" w:cs="Times New Roman"/>
          <w:b/>
          <w:bCs/>
          <w:sz w:val="28"/>
          <w:szCs w:val="28"/>
          <w:lang w:val="uk-UA"/>
        </w:rPr>
        <w:t>Рисунок 38 - Нові налаштування для тестування навантаження</w:t>
      </w:r>
    </w:p>
    <w:p w14:paraId="442CFC70">
      <w:pPr>
        <w:jc w:val="center"/>
      </w:pPr>
    </w:p>
    <w:p w14:paraId="6955E1DE">
      <w:pPr>
        <w:jc w:val="both"/>
        <w:rPr>
          <w:rFonts w:hint="default"/>
          <w:lang w:val="uk-UA"/>
        </w:rPr>
      </w:pPr>
      <w:r>
        <w:rPr>
          <w:rFonts w:hint="default"/>
          <w:lang w:val="uk-UA"/>
        </w:rPr>
        <w:drawing>
          <wp:inline distT="0" distB="0" distL="114300" distR="114300">
            <wp:extent cx="5412740" cy="6120130"/>
            <wp:effectExtent l="0" t="0" r="6350" b="635"/>
            <wp:docPr id="68" name="Picture 68" descr="screencapture-localhost-8089-2025-11-29-13_50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screencapture-localhost-8089-2025-11-29-13_50_23"/>
                    <pic:cNvPicPr>
                      <a:picLocks noChangeAspect="1"/>
                    </pic:cNvPicPr>
                  </pic:nvPicPr>
                  <pic:blipFill>
                    <a:blip r:embed="rId50"/>
                    <a:stretch>
                      <a:fillRect/>
                    </a:stretch>
                  </pic:blipFill>
                  <pic:spPr>
                    <a:xfrm>
                      <a:off x="0" y="0"/>
                      <a:ext cx="5412740" cy="6120130"/>
                    </a:xfrm>
                    <a:prstGeom prst="rect">
                      <a:avLst/>
                    </a:prstGeom>
                  </pic:spPr>
                </pic:pic>
              </a:graphicData>
            </a:graphic>
          </wp:inline>
        </w:drawing>
      </w:r>
    </w:p>
    <w:p w14:paraId="6CC26982">
      <w:pPr>
        <w:jc w:val="center"/>
        <w:rPr>
          <w:rFonts w:hint="default"/>
          <w:lang w:val="en-US"/>
        </w:rPr>
      </w:pPr>
      <w:r>
        <w:rPr>
          <w:rFonts w:hint="default" w:ascii="Times New Roman" w:hAnsi="Times New Roman" w:cs="Times New Roman"/>
          <w:b/>
          <w:bCs/>
          <w:sz w:val="28"/>
          <w:szCs w:val="28"/>
          <w:lang w:val="uk-UA"/>
        </w:rPr>
        <w:t>Рисунок 39 - Результат</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 xml:space="preserve">тестування із </w:t>
      </w:r>
      <w:r>
        <w:rPr>
          <w:rFonts w:hint="default" w:ascii="Times New Roman" w:hAnsi="Times New Roman" w:cs="Times New Roman"/>
          <w:b/>
          <w:bCs/>
          <w:sz w:val="28"/>
          <w:szCs w:val="28"/>
          <w:lang w:val="en-US"/>
        </w:rPr>
        <w:t xml:space="preserve">max users = </w:t>
      </w:r>
      <w:r>
        <w:rPr>
          <w:rFonts w:hint="default" w:ascii="Times New Roman" w:hAnsi="Times New Roman" w:cs="Times New Roman"/>
          <w:b/>
          <w:bCs/>
          <w:sz w:val="28"/>
          <w:szCs w:val="28"/>
          <w:lang w:val="uk-UA"/>
        </w:rPr>
        <w:t>5</w:t>
      </w:r>
      <w:r>
        <w:rPr>
          <w:rFonts w:hint="default" w:ascii="Times New Roman" w:hAnsi="Times New Roman" w:cs="Times New Roman"/>
          <w:b/>
          <w:bCs/>
          <w:sz w:val="28"/>
          <w:szCs w:val="28"/>
          <w:lang w:val="en-US"/>
        </w:rPr>
        <w:t>00</w:t>
      </w:r>
    </w:p>
    <w:p w14:paraId="67663A16">
      <w:pPr>
        <w:jc w:val="both"/>
      </w:pPr>
    </w:p>
    <w:p w14:paraId="6EDF7DCD">
      <w:pPr>
        <w:jc w:val="both"/>
      </w:pPr>
      <w:r>
        <w:drawing>
          <wp:inline distT="0" distB="0" distL="114300" distR="114300">
            <wp:extent cx="5271135" cy="3481705"/>
            <wp:effectExtent l="0" t="0" r="7620" b="5080"/>
            <wp:docPr id="6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24"/>
                    <pic:cNvPicPr>
                      <a:picLocks noChangeAspect="1"/>
                    </pic:cNvPicPr>
                  </pic:nvPicPr>
                  <pic:blipFill>
                    <a:blip r:embed="rId51"/>
                    <a:stretch>
                      <a:fillRect/>
                    </a:stretch>
                  </pic:blipFill>
                  <pic:spPr>
                    <a:xfrm>
                      <a:off x="0" y="0"/>
                      <a:ext cx="5271135" cy="3481705"/>
                    </a:xfrm>
                    <a:prstGeom prst="rect">
                      <a:avLst/>
                    </a:prstGeom>
                    <a:noFill/>
                    <a:ln>
                      <a:noFill/>
                    </a:ln>
                  </pic:spPr>
                </pic:pic>
              </a:graphicData>
            </a:graphic>
          </wp:inline>
        </w:drawing>
      </w:r>
    </w:p>
    <w:p w14:paraId="61407253">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uk-UA"/>
        </w:rPr>
        <w:t>Рисунок 40 - Результат</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 xml:space="preserve">тестування із </w:t>
      </w:r>
      <w:r>
        <w:rPr>
          <w:rFonts w:hint="default" w:ascii="Times New Roman" w:hAnsi="Times New Roman" w:cs="Times New Roman"/>
          <w:b/>
          <w:bCs/>
          <w:sz w:val="28"/>
          <w:szCs w:val="28"/>
          <w:lang w:val="en-US"/>
        </w:rPr>
        <w:t xml:space="preserve">max users = </w:t>
      </w:r>
      <w:r>
        <w:rPr>
          <w:rFonts w:hint="default" w:ascii="Times New Roman" w:hAnsi="Times New Roman" w:cs="Times New Roman"/>
          <w:b/>
          <w:bCs/>
          <w:sz w:val="28"/>
          <w:szCs w:val="28"/>
          <w:lang w:val="uk-UA"/>
        </w:rPr>
        <w:t>5</w:t>
      </w:r>
      <w:r>
        <w:rPr>
          <w:rFonts w:hint="default" w:ascii="Times New Roman" w:hAnsi="Times New Roman" w:cs="Times New Roman"/>
          <w:b/>
          <w:bCs/>
          <w:sz w:val="28"/>
          <w:szCs w:val="28"/>
          <w:lang w:val="en-US"/>
        </w:rPr>
        <w:t>00</w:t>
      </w:r>
    </w:p>
    <w:p w14:paraId="0C898F24">
      <w:pPr>
        <w:jc w:val="both"/>
        <w:rPr>
          <w:rFonts w:hint="default" w:ascii="Times New Roman" w:hAnsi="Times New Roman" w:cs="Times New Roman"/>
          <w:b/>
          <w:bCs/>
          <w:sz w:val="28"/>
          <w:szCs w:val="28"/>
          <w:lang w:val="en-US"/>
        </w:rPr>
      </w:pPr>
    </w:p>
    <w:p w14:paraId="2B02A4F2">
      <w:pPr>
        <w:ind w:firstLine="720" w:firstLineChars="0"/>
        <w:jc w:val="both"/>
        <w:rPr>
          <w:rFonts w:hint="default" w:ascii="Times New Roman" w:hAnsi="Times New Roman" w:cs="Times New Roman"/>
          <w:b w:val="0"/>
          <w:bCs w:val="0"/>
          <w:sz w:val="28"/>
          <w:szCs w:val="28"/>
          <w:lang w:val="uk-UA"/>
        </w:rPr>
      </w:pPr>
      <w:r>
        <w:rPr>
          <w:rFonts w:hint="default" w:ascii="Times New Roman" w:hAnsi="Times New Roman" w:cs="Times New Roman"/>
          <w:b w:val="0"/>
          <w:bCs w:val="0"/>
          <w:sz w:val="28"/>
          <w:szCs w:val="28"/>
          <w:lang w:val="uk-UA"/>
        </w:rPr>
        <w:t>Точкою, коли система починає видавати помилки є навантаження близько 250 користувачів. На рисунку 41 показано реакцію системи на стабільну кількість підключень у 200 користувачів:</w:t>
      </w:r>
    </w:p>
    <w:p w14:paraId="4B91F555">
      <w:pPr>
        <w:jc w:val="center"/>
      </w:pPr>
      <w:r>
        <w:drawing>
          <wp:inline distT="0" distB="0" distL="114300" distR="114300">
            <wp:extent cx="1370330" cy="2419985"/>
            <wp:effectExtent l="0" t="0" r="0" b="0"/>
            <wp:docPr id="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26"/>
                    <pic:cNvPicPr>
                      <a:picLocks noChangeAspect="1"/>
                    </pic:cNvPicPr>
                  </pic:nvPicPr>
                  <pic:blipFill>
                    <a:blip r:embed="rId52"/>
                    <a:srcRect b="33618"/>
                    <a:stretch>
                      <a:fillRect/>
                    </a:stretch>
                  </pic:blipFill>
                  <pic:spPr>
                    <a:xfrm>
                      <a:off x="0" y="0"/>
                      <a:ext cx="1370330" cy="2419985"/>
                    </a:xfrm>
                    <a:prstGeom prst="rect">
                      <a:avLst/>
                    </a:prstGeom>
                    <a:noFill/>
                    <a:ln>
                      <a:noFill/>
                    </a:ln>
                  </pic:spPr>
                </pic:pic>
              </a:graphicData>
            </a:graphic>
          </wp:inline>
        </w:drawing>
      </w:r>
    </w:p>
    <w:p w14:paraId="131D8174">
      <w:pPr>
        <w:jc w:val="center"/>
      </w:pPr>
      <w:r>
        <w:rPr>
          <w:rFonts w:hint="default" w:ascii="Times New Roman" w:hAnsi="Times New Roman" w:cs="Times New Roman"/>
          <w:b/>
          <w:bCs/>
          <w:sz w:val="28"/>
          <w:szCs w:val="28"/>
          <w:lang w:val="uk-UA"/>
        </w:rPr>
        <w:t>Рисунок 41 - Результат</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 xml:space="preserve">тестування із </w:t>
      </w:r>
      <w:r>
        <w:rPr>
          <w:rFonts w:hint="default" w:ascii="Times New Roman" w:hAnsi="Times New Roman" w:cs="Times New Roman"/>
          <w:b/>
          <w:bCs/>
          <w:sz w:val="28"/>
          <w:szCs w:val="28"/>
          <w:lang w:val="en-US"/>
        </w:rPr>
        <w:t xml:space="preserve">users = </w:t>
      </w:r>
      <w:r>
        <w:rPr>
          <w:rFonts w:hint="default" w:ascii="Times New Roman" w:hAnsi="Times New Roman" w:cs="Times New Roman"/>
          <w:b/>
          <w:bCs/>
          <w:sz w:val="28"/>
          <w:szCs w:val="28"/>
          <w:lang w:val="uk-UA"/>
        </w:rPr>
        <w:t>2</w:t>
      </w:r>
      <w:r>
        <w:rPr>
          <w:rFonts w:hint="default" w:ascii="Times New Roman" w:hAnsi="Times New Roman" w:cs="Times New Roman"/>
          <w:b/>
          <w:bCs/>
          <w:sz w:val="28"/>
          <w:szCs w:val="28"/>
          <w:lang w:val="en-US"/>
        </w:rPr>
        <w:t>00</w:t>
      </w:r>
    </w:p>
    <w:p w14:paraId="4D7D8FC3">
      <w:pPr>
        <w:jc w:val="center"/>
        <w:rPr>
          <w:rFonts w:hint="default"/>
          <w:lang w:val="uk-UA" w:eastAsia="zh-CN"/>
        </w:rPr>
      </w:pPr>
    </w:p>
    <w:p w14:paraId="32112AA6">
      <w:pPr>
        <w:jc w:val="center"/>
        <w:rPr>
          <w:rFonts w:hint="default"/>
          <w:lang w:val="uk-UA" w:eastAsia="zh-CN"/>
        </w:rPr>
      </w:pPr>
    </w:p>
    <w:p w14:paraId="2F73F091">
      <w:pPr>
        <w:jc w:val="center"/>
        <w:rPr>
          <w:rFonts w:hint="default"/>
          <w:lang w:val="uk-UA" w:eastAsia="zh-CN"/>
        </w:rPr>
      </w:pPr>
    </w:p>
    <w:p w14:paraId="42A7CA30">
      <w:pPr>
        <w:jc w:val="center"/>
        <w:rPr>
          <w:rFonts w:hint="default" w:ascii="Times New Roman" w:hAnsi="Times New Roman" w:cs="Times New Roman"/>
          <w:b/>
          <w:bCs/>
          <w:sz w:val="32"/>
          <w:szCs w:val="32"/>
          <w:lang w:val="uk-UA" w:eastAsia="zh-CN"/>
        </w:rPr>
      </w:pPr>
      <w:r>
        <w:rPr>
          <w:rFonts w:hint="default" w:ascii="Times New Roman" w:hAnsi="Times New Roman" w:cs="Times New Roman"/>
          <w:b/>
          <w:bCs/>
          <w:sz w:val="32"/>
          <w:szCs w:val="32"/>
          <w:lang w:val="en-US" w:eastAsia="zh-CN"/>
        </w:rPr>
        <w:t xml:space="preserve">HTTP </w:t>
      </w:r>
      <w:r>
        <w:rPr>
          <w:rFonts w:hint="default" w:ascii="Times New Roman" w:hAnsi="Times New Roman" w:cs="Times New Roman"/>
          <w:b/>
          <w:bCs/>
          <w:sz w:val="32"/>
          <w:szCs w:val="32"/>
          <w:lang w:val="uk-UA" w:eastAsia="zh-CN"/>
        </w:rPr>
        <w:t>тестування</w:t>
      </w:r>
    </w:p>
    <w:p w14:paraId="370943C3">
      <w:pPr>
        <w:ind w:firstLine="720" w:firstLineChars="0"/>
        <w:jc w:val="left"/>
        <w:rPr>
          <w:rFonts w:hint="default" w:ascii="Times New Roman" w:hAnsi="Times New Roman" w:cs="Times New Roman"/>
          <w:sz w:val="28"/>
          <w:szCs w:val="28"/>
          <w:lang w:val="uk-UA" w:eastAsia="zh-CN"/>
        </w:rPr>
      </w:pPr>
      <w:r>
        <w:rPr>
          <w:rFonts w:hint="default" w:ascii="Times New Roman" w:hAnsi="Times New Roman" w:cs="Times New Roman"/>
          <w:sz w:val="28"/>
          <w:szCs w:val="28"/>
          <w:lang w:val="uk-UA" w:eastAsia="zh-CN"/>
        </w:rPr>
        <w:t xml:space="preserve">Проведемо тестування із </w:t>
      </w:r>
      <w:r>
        <w:rPr>
          <w:rFonts w:hint="default" w:ascii="Times New Roman" w:hAnsi="Times New Roman" w:cs="Times New Roman"/>
          <w:sz w:val="28"/>
          <w:szCs w:val="28"/>
          <w:lang w:val="en-US" w:eastAsia="zh-CN"/>
        </w:rPr>
        <w:t xml:space="preserve">TCP </w:t>
      </w:r>
      <w:r>
        <w:rPr>
          <w:rFonts w:hint="default" w:ascii="Times New Roman" w:hAnsi="Times New Roman" w:cs="Times New Roman"/>
          <w:sz w:val="28"/>
          <w:szCs w:val="28"/>
          <w:lang w:val="uk-UA" w:eastAsia="zh-CN"/>
        </w:rPr>
        <w:t>підключеннями:</w:t>
      </w:r>
    </w:p>
    <w:p w14:paraId="2626CAB4">
      <w:pPr>
        <w:jc w:val="center"/>
      </w:pPr>
      <w:r>
        <w:drawing>
          <wp:inline distT="0" distB="0" distL="114300" distR="114300">
            <wp:extent cx="5266690" cy="916940"/>
            <wp:effectExtent l="0" t="0" r="1270" b="635"/>
            <wp:docPr id="7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29"/>
                    <pic:cNvPicPr>
                      <a:picLocks noChangeAspect="1"/>
                    </pic:cNvPicPr>
                  </pic:nvPicPr>
                  <pic:blipFill>
                    <a:blip r:embed="rId53"/>
                    <a:stretch>
                      <a:fillRect/>
                    </a:stretch>
                  </pic:blipFill>
                  <pic:spPr>
                    <a:xfrm>
                      <a:off x="0" y="0"/>
                      <a:ext cx="5266690" cy="916940"/>
                    </a:xfrm>
                    <a:prstGeom prst="rect">
                      <a:avLst/>
                    </a:prstGeom>
                    <a:noFill/>
                    <a:ln>
                      <a:noFill/>
                    </a:ln>
                  </pic:spPr>
                </pic:pic>
              </a:graphicData>
            </a:graphic>
          </wp:inline>
        </w:drawing>
      </w:r>
    </w:p>
    <w:p w14:paraId="154813B3">
      <w:pPr>
        <w:jc w:val="cente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Рисунок 42</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uk-UA"/>
        </w:rPr>
        <w:t xml:space="preserve">- Запуск </w:t>
      </w:r>
      <w:r>
        <w:rPr>
          <w:rFonts w:hint="default" w:ascii="Times New Roman" w:hAnsi="Times New Roman" w:cs="Times New Roman"/>
          <w:b/>
          <w:bCs/>
          <w:sz w:val="28"/>
          <w:szCs w:val="28"/>
          <w:lang w:val="en-US"/>
        </w:rPr>
        <w:t xml:space="preserve">TCP </w:t>
      </w:r>
      <w:r>
        <w:rPr>
          <w:rFonts w:hint="default" w:ascii="Times New Roman" w:hAnsi="Times New Roman" w:cs="Times New Roman"/>
          <w:b/>
          <w:bCs/>
          <w:sz w:val="28"/>
          <w:szCs w:val="28"/>
          <w:lang w:val="uk-UA"/>
        </w:rPr>
        <w:t>тестування</w:t>
      </w:r>
    </w:p>
    <w:p w14:paraId="1924B3A9">
      <w:pPr>
        <w:jc w:val="center"/>
        <w:rPr>
          <w:rFonts w:hint="default" w:ascii="Times New Roman" w:hAnsi="Times New Roman" w:cs="Times New Roman"/>
          <w:b/>
          <w:bCs/>
          <w:sz w:val="28"/>
          <w:szCs w:val="28"/>
          <w:lang w:val="uk-UA"/>
        </w:rPr>
      </w:pPr>
    </w:p>
    <w:p w14:paraId="718E445D">
      <w:pPr>
        <w:jc w:val="center"/>
      </w:pPr>
      <w:r>
        <w:drawing>
          <wp:inline distT="0" distB="0" distL="114300" distR="114300">
            <wp:extent cx="4497705" cy="4147185"/>
            <wp:effectExtent l="0" t="0" r="3810" b="8890"/>
            <wp:docPr id="7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30"/>
                    <pic:cNvPicPr>
                      <a:picLocks noChangeAspect="1"/>
                    </pic:cNvPicPr>
                  </pic:nvPicPr>
                  <pic:blipFill>
                    <a:blip r:embed="rId54"/>
                    <a:stretch>
                      <a:fillRect/>
                    </a:stretch>
                  </pic:blipFill>
                  <pic:spPr>
                    <a:xfrm>
                      <a:off x="0" y="0"/>
                      <a:ext cx="4497705" cy="4147185"/>
                    </a:xfrm>
                    <a:prstGeom prst="rect">
                      <a:avLst/>
                    </a:prstGeom>
                    <a:noFill/>
                    <a:ln>
                      <a:noFill/>
                    </a:ln>
                  </pic:spPr>
                </pic:pic>
              </a:graphicData>
            </a:graphic>
          </wp:inline>
        </w:drawing>
      </w:r>
    </w:p>
    <w:p w14:paraId="5751589B">
      <w:pPr>
        <w:jc w:val="cente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Рисунок 4</w:t>
      </w:r>
      <w:r>
        <w:rPr>
          <w:rFonts w:hint="default" w:ascii="Times New Roman" w:hAnsi="Times New Roman" w:cs="Times New Roman"/>
          <w:b/>
          <w:bCs/>
          <w:sz w:val="28"/>
          <w:szCs w:val="28"/>
          <w:lang w:val="en-US"/>
        </w:rPr>
        <w:t xml:space="preserve">3 </w:t>
      </w:r>
      <w:r>
        <w:rPr>
          <w:rFonts w:hint="default" w:ascii="Times New Roman" w:hAnsi="Times New Roman" w:cs="Times New Roman"/>
          <w:b/>
          <w:bCs/>
          <w:sz w:val="28"/>
          <w:szCs w:val="28"/>
          <w:lang w:val="uk-UA"/>
        </w:rPr>
        <w:t xml:space="preserve">- Результат </w:t>
      </w:r>
      <w:r>
        <w:rPr>
          <w:rFonts w:hint="default" w:ascii="Times New Roman" w:hAnsi="Times New Roman" w:cs="Times New Roman"/>
          <w:b/>
          <w:bCs/>
          <w:sz w:val="28"/>
          <w:szCs w:val="28"/>
          <w:lang w:val="en-US"/>
        </w:rPr>
        <w:t xml:space="preserve">TCP </w:t>
      </w:r>
      <w:r>
        <w:rPr>
          <w:rFonts w:hint="default" w:ascii="Times New Roman" w:hAnsi="Times New Roman" w:cs="Times New Roman"/>
          <w:b/>
          <w:bCs/>
          <w:sz w:val="28"/>
          <w:szCs w:val="28"/>
          <w:lang w:val="uk-UA"/>
        </w:rPr>
        <w:t>тестування</w:t>
      </w:r>
    </w:p>
    <w:p w14:paraId="0F7BA68F">
      <w:pPr>
        <w:jc w:val="center"/>
        <w:rPr>
          <w:rFonts w:hint="default" w:ascii="Times New Roman" w:hAnsi="Times New Roman" w:cs="Times New Roman"/>
          <w:b/>
          <w:bCs/>
          <w:sz w:val="28"/>
          <w:szCs w:val="28"/>
          <w:lang w:val="uk-UA"/>
        </w:rPr>
      </w:pPr>
    </w:p>
    <w:p w14:paraId="0BA7A716">
      <w:pPr>
        <w:jc w:val="both"/>
      </w:pPr>
      <w:r>
        <w:drawing>
          <wp:inline distT="0" distB="0" distL="114300" distR="114300">
            <wp:extent cx="5264785" cy="1207135"/>
            <wp:effectExtent l="0" t="0" r="3175" b="1905"/>
            <wp:docPr id="7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31"/>
                    <pic:cNvPicPr>
                      <a:picLocks noChangeAspect="1"/>
                    </pic:cNvPicPr>
                  </pic:nvPicPr>
                  <pic:blipFill>
                    <a:blip r:embed="rId55"/>
                    <a:stretch>
                      <a:fillRect/>
                    </a:stretch>
                  </pic:blipFill>
                  <pic:spPr>
                    <a:xfrm>
                      <a:off x="0" y="0"/>
                      <a:ext cx="5264785" cy="1207135"/>
                    </a:xfrm>
                    <a:prstGeom prst="rect">
                      <a:avLst/>
                    </a:prstGeom>
                    <a:noFill/>
                    <a:ln>
                      <a:noFill/>
                    </a:ln>
                  </pic:spPr>
                </pic:pic>
              </a:graphicData>
            </a:graphic>
          </wp:inline>
        </w:drawing>
      </w:r>
    </w:p>
    <w:p w14:paraId="578BF772">
      <w:pPr>
        <w:jc w:val="center"/>
        <w:rPr>
          <w:rFonts w:hint="default"/>
          <w:lang w:val="uk-UA" w:eastAsia="zh-CN"/>
        </w:rPr>
      </w:pPr>
      <w:r>
        <w:rPr>
          <w:rFonts w:hint="default" w:ascii="Times New Roman" w:hAnsi="Times New Roman" w:cs="Times New Roman"/>
          <w:b/>
          <w:bCs/>
          <w:sz w:val="28"/>
          <w:szCs w:val="28"/>
          <w:lang w:val="uk-UA"/>
        </w:rPr>
        <w:t>Рисунок 4</w:t>
      </w:r>
      <w:r>
        <w:rPr>
          <w:rFonts w:hint="default" w:ascii="Times New Roman" w:hAnsi="Times New Roman" w:cs="Times New Roman"/>
          <w:b/>
          <w:bCs/>
          <w:sz w:val="28"/>
          <w:szCs w:val="28"/>
          <w:lang w:val="en-US"/>
        </w:rPr>
        <w:t xml:space="preserve">4 </w:t>
      </w:r>
      <w:r>
        <w:rPr>
          <w:rFonts w:hint="default" w:ascii="Times New Roman" w:hAnsi="Times New Roman" w:cs="Times New Roman"/>
          <w:b/>
          <w:bCs/>
          <w:sz w:val="28"/>
          <w:szCs w:val="28"/>
          <w:lang w:val="uk-UA"/>
        </w:rPr>
        <w:t xml:space="preserve">- Результат </w:t>
      </w:r>
      <w:r>
        <w:rPr>
          <w:rFonts w:hint="default" w:ascii="Times New Roman" w:hAnsi="Times New Roman" w:cs="Times New Roman"/>
          <w:b/>
          <w:bCs/>
          <w:sz w:val="28"/>
          <w:szCs w:val="28"/>
          <w:lang w:val="en-US"/>
        </w:rPr>
        <w:t xml:space="preserve">TCP </w:t>
      </w:r>
      <w:r>
        <w:rPr>
          <w:rFonts w:hint="default" w:ascii="Times New Roman" w:hAnsi="Times New Roman" w:cs="Times New Roman"/>
          <w:b/>
          <w:bCs/>
          <w:sz w:val="28"/>
          <w:szCs w:val="28"/>
          <w:lang w:val="uk-UA"/>
        </w:rPr>
        <w:t>тестування</w:t>
      </w:r>
    </w:p>
    <w:p w14:paraId="3CC19BEF">
      <w:pPr>
        <w:jc w:val="center"/>
        <w:rPr>
          <w:rFonts w:hint="default" w:ascii="Times New Roman" w:hAnsi="Times New Roman" w:cs="Times New Roman"/>
          <w:sz w:val="28"/>
          <w:szCs w:val="28"/>
          <w:lang w:val="uk-UA"/>
        </w:rPr>
      </w:pPr>
      <w:r>
        <w:rPr>
          <w:rStyle w:val="51"/>
          <w:rFonts w:hint="default" w:ascii="Times New Roman" w:hAnsi="Times New Roman" w:eastAsia="Times New Roman" w:cs="Times New Roman"/>
          <w:b/>
          <w:bCs/>
          <w:color w:val="auto"/>
          <w:sz w:val="36"/>
          <w:szCs w:val="36"/>
          <w:u w:val="none"/>
          <w:lang w:val="uk-UA"/>
        </w:rPr>
        <w:t>Висновки</w:t>
      </w:r>
    </w:p>
    <w:p w14:paraId="136BAF5F">
      <w:p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У ході виконання курсової роботи було розроблено веб</w:t>
      </w:r>
      <w:r>
        <w:rPr>
          <w:rFonts w:hint="default" w:ascii="Times New Roman" w:hAnsi="Times New Roman" w:cs="Times New Roman"/>
          <w:sz w:val="28"/>
          <w:szCs w:val="28"/>
        </w:rPr>
        <w:noBreakHyphen/>
      </w:r>
      <w:r>
        <w:rPr>
          <w:rFonts w:hint="default" w:ascii="Times New Roman" w:hAnsi="Times New Roman" w:cs="Times New Roman"/>
          <w:sz w:val="28"/>
          <w:szCs w:val="28"/>
        </w:rPr>
        <w:t>сервіс для пошуку інформації за ключовими словами на основі інвертованого індексу. Реалізація системи продемонструвала ефективність використання багатопоточності та міжпроцесної взаємодії через мережеві сокети для забезпечення швидкого та паралельного доступу користувачів до даних.</w:t>
      </w:r>
    </w:p>
    <w:p w14:paraId="3010DD66">
      <w:pPr>
        <w:rPr>
          <w:rFonts w:hint="default" w:ascii="Times New Roman" w:hAnsi="Times New Roman" w:cs="Times New Roman"/>
          <w:sz w:val="28"/>
          <w:szCs w:val="28"/>
        </w:rPr>
      </w:pPr>
      <w:r>
        <w:rPr>
          <w:rFonts w:hint="default" w:ascii="Times New Roman" w:hAnsi="Times New Roman" w:cs="Times New Roman"/>
          <w:sz w:val="28"/>
          <w:szCs w:val="28"/>
        </w:rPr>
        <w:t>Основні результати роботи:</w:t>
      </w:r>
    </w:p>
    <w:p w14:paraId="5837D27D">
      <w:pPr>
        <w:numPr>
          <w:ilvl w:val="0"/>
          <w:numId w:val="14"/>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Побудовано інвертований індекс, що дозволяє виконувати пошук як окремих слів, так і цілих фраз у великому масиві текстових файлів.</w:t>
      </w:r>
    </w:p>
    <w:p w14:paraId="480BAD28">
      <w:pPr>
        <w:numPr>
          <w:ilvl w:val="0"/>
          <w:numId w:val="14"/>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Реалізовано пул потоків, який забезпечує оптимальне використання ресурсів процесора та рівномірний розподіл навантаження між завданнями.</w:t>
      </w:r>
    </w:p>
    <w:p w14:paraId="784ACE53">
      <w:pPr>
        <w:numPr>
          <w:ilvl w:val="0"/>
          <w:numId w:val="14"/>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Організовано багатопоточний пошук із синхронізацією доступу до спільних структур даних, що гарантує коректність результатів.</w:t>
      </w:r>
    </w:p>
    <w:p w14:paraId="379511CC">
      <w:pPr>
        <w:numPr>
          <w:ilvl w:val="0"/>
          <w:numId w:val="14"/>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Забезпечено можливість регулярного оновлення індексу без зупинки роботи сервера завдяки модулю FileMonitor.</w:t>
      </w:r>
    </w:p>
    <w:p w14:paraId="7C158C9B">
      <w:pPr>
        <w:numPr>
          <w:ilvl w:val="0"/>
          <w:numId w:val="14"/>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Проведено тестування продуктивності системи як на рівні TCP</w:t>
      </w:r>
      <w:r>
        <w:rPr>
          <w:rFonts w:hint="default" w:ascii="Times New Roman" w:hAnsi="Times New Roman" w:cs="Times New Roman"/>
          <w:sz w:val="28"/>
          <w:szCs w:val="28"/>
        </w:rPr>
        <w:noBreakHyphen/>
      </w:r>
      <w:r>
        <w:rPr>
          <w:rFonts w:hint="default" w:ascii="Times New Roman" w:hAnsi="Times New Roman" w:cs="Times New Roman"/>
          <w:sz w:val="28"/>
          <w:szCs w:val="28"/>
        </w:rPr>
        <w:t>з’єднань, так і через HTTP</w:t>
      </w:r>
      <w:r>
        <w:rPr>
          <w:rFonts w:hint="default" w:ascii="Times New Roman" w:hAnsi="Times New Roman" w:cs="Times New Roman"/>
          <w:sz w:val="28"/>
          <w:szCs w:val="28"/>
        </w:rPr>
        <w:noBreakHyphen/>
      </w:r>
      <w:r>
        <w:rPr>
          <w:rFonts w:hint="default" w:ascii="Times New Roman" w:hAnsi="Times New Roman" w:cs="Times New Roman"/>
          <w:sz w:val="28"/>
          <w:szCs w:val="28"/>
        </w:rPr>
        <w:t>інтерфейс, що підтвердило її стабільність при навантаженні до сотень одночасних користувачів.</w:t>
      </w:r>
    </w:p>
    <w:p w14:paraId="43247987">
      <w:pPr>
        <w:numPr>
          <w:ilvl w:val="0"/>
          <w:numId w:val="14"/>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Виконано оптимізацію кількості потоків для різних сценаріїв роботи, що дозволило досягти балансу між швидкістю пошуку та використанням системних ресурсів.</w:t>
      </w:r>
    </w:p>
    <w:p w14:paraId="2C95F549">
      <w:pPr>
        <w:rPr>
          <w:rFonts w:hint="default" w:ascii="Times New Roman" w:hAnsi="Times New Roman" w:cs="Times New Roman"/>
          <w:sz w:val="28"/>
          <w:szCs w:val="28"/>
        </w:rPr>
      </w:pPr>
    </w:p>
    <w:p w14:paraId="0EEB88A9">
      <w:pPr>
        <w:jc w:val="both"/>
        <w:rPr>
          <w:rStyle w:val="51"/>
          <w:rFonts w:hint="default" w:ascii="Times New Roman" w:hAnsi="Times New Roman" w:eastAsia="Times New Roman" w:cs="Times New Roman"/>
          <w:b/>
          <w:bCs/>
          <w:color w:val="auto"/>
          <w:sz w:val="36"/>
          <w:szCs w:val="36"/>
          <w:u w:val="none"/>
          <w:lang w:val="uk-UA"/>
        </w:rPr>
      </w:pPr>
    </w:p>
    <w:p w14:paraId="33ACBD9E">
      <w:pPr>
        <w:jc w:val="center"/>
        <w:rPr>
          <w:rStyle w:val="51"/>
          <w:rFonts w:hint="default" w:ascii="Times New Roman" w:hAnsi="Times New Roman" w:eastAsia="Times New Roman" w:cs="Times New Roman"/>
          <w:b/>
          <w:bCs/>
          <w:color w:val="auto"/>
          <w:sz w:val="36"/>
          <w:szCs w:val="36"/>
          <w:u w:val="none"/>
          <w:lang w:val="uk-UA"/>
        </w:rPr>
      </w:pPr>
    </w:p>
    <w:p w14:paraId="74F9FF2C">
      <w:pPr>
        <w:jc w:val="center"/>
        <w:rPr>
          <w:rStyle w:val="51"/>
          <w:rFonts w:hint="default" w:ascii="Times New Roman" w:hAnsi="Times New Roman" w:eastAsia="Times New Roman" w:cs="Times New Roman"/>
          <w:b/>
          <w:bCs/>
          <w:color w:val="auto"/>
          <w:sz w:val="36"/>
          <w:szCs w:val="36"/>
          <w:u w:val="none"/>
          <w:lang w:val="uk-UA"/>
        </w:rPr>
      </w:pPr>
    </w:p>
    <w:p w14:paraId="7BC46E8D">
      <w:pPr>
        <w:jc w:val="center"/>
        <w:rPr>
          <w:rStyle w:val="51"/>
          <w:rFonts w:hint="default" w:ascii="Times New Roman" w:hAnsi="Times New Roman" w:eastAsia="Times New Roman" w:cs="Times New Roman"/>
          <w:b/>
          <w:bCs/>
          <w:color w:val="auto"/>
          <w:sz w:val="36"/>
          <w:szCs w:val="36"/>
          <w:u w:val="none"/>
          <w:lang w:val="uk-UA"/>
        </w:rPr>
      </w:pPr>
    </w:p>
    <w:p w14:paraId="02812254">
      <w:pPr>
        <w:jc w:val="both"/>
        <w:rPr>
          <w:rStyle w:val="51"/>
          <w:rFonts w:hint="default" w:ascii="Times New Roman" w:hAnsi="Times New Roman" w:eastAsia="Times New Roman" w:cs="Times New Roman"/>
          <w:b/>
          <w:bCs/>
          <w:color w:val="auto"/>
          <w:sz w:val="36"/>
          <w:szCs w:val="36"/>
          <w:u w:val="none"/>
          <w:lang w:val="uk-UA"/>
        </w:rPr>
      </w:pPr>
    </w:p>
    <w:p w14:paraId="04F64D2E">
      <w:pPr>
        <w:jc w:val="center"/>
        <w:rPr>
          <w:rStyle w:val="51"/>
          <w:rFonts w:hint="default" w:ascii="Times New Roman" w:hAnsi="Times New Roman" w:eastAsia="Times New Roman" w:cs="Times New Roman"/>
          <w:b/>
          <w:bCs/>
          <w:color w:val="auto"/>
          <w:sz w:val="36"/>
          <w:szCs w:val="36"/>
          <w:u w:val="none"/>
          <w:lang w:val="uk-UA"/>
        </w:rPr>
      </w:pPr>
      <w:r>
        <w:rPr>
          <w:rStyle w:val="51"/>
          <w:rFonts w:hint="default" w:ascii="Times New Roman" w:hAnsi="Times New Roman" w:eastAsia="Times New Roman" w:cs="Times New Roman"/>
          <w:b/>
          <w:bCs/>
          <w:color w:val="auto"/>
          <w:sz w:val="36"/>
          <w:szCs w:val="36"/>
          <w:u w:val="none"/>
          <w:lang w:val="uk-UA"/>
        </w:rPr>
        <w:t>Літературні джерела</w:t>
      </w:r>
    </w:p>
    <w:p w14:paraId="4B76A1CF">
      <w:pPr>
        <w:spacing w:line="360" w:lineRule="auto"/>
        <w:jc w:val="left"/>
        <w:rPr>
          <w:rFonts w:hint="default" w:ascii="Times New Roman" w:hAnsi="Times New Roman" w:cs="Times New Roman"/>
          <w:sz w:val="28"/>
          <w:szCs w:val="28"/>
        </w:rPr>
      </w:pPr>
      <w:r>
        <w:rPr>
          <w:rStyle w:val="92"/>
          <w:rFonts w:hint="default" w:ascii="Times New Roman" w:hAnsi="Times New Roman" w:cs="Times New Roman"/>
          <w:sz w:val="28"/>
          <w:szCs w:val="28"/>
        </w:rPr>
        <w:t>PlantUML</w:t>
      </w:r>
      <w:r>
        <w:rPr>
          <w:rFonts w:hint="default" w:ascii="Times New Roman" w:hAnsi="Times New Roman" w:cs="Times New Roman"/>
          <w:sz w:val="28"/>
          <w:szCs w:val="28"/>
        </w:rPr>
        <w:t xml:space="preserve"> – офіційна документація: </w:t>
      </w:r>
    </w:p>
    <w:p w14:paraId="611E80B5">
      <w:pPr>
        <w:spacing w:line="360" w:lineRule="auto"/>
        <w:jc w:val="left"/>
        <w:rPr>
          <w:rFonts w:hint="default" w:ascii="Times New Roman" w:hAnsi="Times New Roman"/>
          <w:sz w:val="28"/>
          <w:szCs w:val="28"/>
        </w:rPr>
      </w:pPr>
      <w:r>
        <w:rPr>
          <w:rFonts w:hint="default" w:ascii="Times New Roman" w:hAnsi="Times New Roman"/>
          <w:sz w:val="28"/>
          <w:szCs w:val="28"/>
        </w:rPr>
        <w:fldChar w:fldCharType="begin"/>
      </w:r>
      <w:r>
        <w:rPr>
          <w:rFonts w:hint="default" w:ascii="Times New Roman" w:hAnsi="Times New Roman"/>
          <w:sz w:val="28"/>
          <w:szCs w:val="28"/>
        </w:rPr>
        <w:instrText xml:space="preserve"> HYPERLINK "https://plantuml.com/guide" </w:instrText>
      </w:r>
      <w:r>
        <w:rPr>
          <w:rFonts w:hint="default" w:ascii="Times New Roman" w:hAnsi="Times New Roman"/>
          <w:sz w:val="28"/>
          <w:szCs w:val="28"/>
        </w:rPr>
        <w:fldChar w:fldCharType="separate"/>
      </w:r>
      <w:r>
        <w:rPr>
          <w:rStyle w:val="51"/>
          <w:rFonts w:hint="default" w:ascii="Times New Roman" w:hAnsi="Times New Roman"/>
          <w:sz w:val="28"/>
          <w:szCs w:val="28"/>
        </w:rPr>
        <w:t>https://plantuml.com/guide</w:t>
      </w:r>
      <w:r>
        <w:rPr>
          <w:rFonts w:hint="default" w:ascii="Times New Roman" w:hAnsi="Times New Roman"/>
          <w:sz w:val="28"/>
          <w:szCs w:val="28"/>
        </w:rPr>
        <w:fldChar w:fldCharType="end"/>
      </w:r>
    </w:p>
    <w:p w14:paraId="2CF3EC1D">
      <w:pPr>
        <w:pStyle w:val="85"/>
        <w:keepNext w:val="0"/>
        <w:keepLines w:val="0"/>
        <w:widowControl/>
        <w:suppressLineNumbers w:val="0"/>
        <w:spacing w:line="360" w:lineRule="auto"/>
        <w:jc w:val="left"/>
        <w:rPr>
          <w:rFonts w:hint="default" w:ascii="Times New Roman" w:hAnsi="Times New Roman"/>
          <w:sz w:val="28"/>
          <w:szCs w:val="28"/>
        </w:rPr>
      </w:pPr>
      <w:r>
        <w:rPr>
          <w:rStyle w:val="92"/>
          <w:rFonts w:hint="default" w:ascii="Times New Roman" w:hAnsi="Times New Roman" w:cs="Times New Roman"/>
          <w:sz w:val="28"/>
          <w:szCs w:val="28"/>
        </w:rPr>
        <w:t>Doxygen / Doxywizard</w:t>
      </w:r>
      <w:r>
        <w:rPr>
          <w:rFonts w:hint="default" w:ascii="Times New Roman" w:hAnsi="Times New Roman" w:cs="Times New Roman"/>
          <w:sz w:val="28"/>
          <w:szCs w:val="28"/>
        </w:rPr>
        <w:t xml:space="preserve"> – офіційний гайд: </w:t>
      </w:r>
      <w:r>
        <w:rPr>
          <w:rFonts w:hint="default" w:ascii="Times New Roman" w:hAnsi="Times New Roman"/>
          <w:sz w:val="28"/>
          <w:szCs w:val="28"/>
        </w:rPr>
        <w:fldChar w:fldCharType="begin"/>
      </w:r>
      <w:r>
        <w:rPr>
          <w:rFonts w:hint="default" w:ascii="Times New Roman" w:hAnsi="Times New Roman"/>
          <w:sz w:val="28"/>
          <w:szCs w:val="28"/>
        </w:rPr>
        <w:instrText xml:space="preserve"> HYPERLINK "https://www.doxygen.nl/manual/doxywizard_usage.html" </w:instrText>
      </w:r>
      <w:r>
        <w:rPr>
          <w:rFonts w:hint="default" w:ascii="Times New Roman" w:hAnsi="Times New Roman"/>
          <w:sz w:val="28"/>
          <w:szCs w:val="28"/>
        </w:rPr>
        <w:fldChar w:fldCharType="separate"/>
      </w:r>
      <w:r>
        <w:rPr>
          <w:rStyle w:val="51"/>
          <w:rFonts w:hint="default" w:ascii="Times New Roman" w:hAnsi="Times New Roman"/>
          <w:sz w:val="28"/>
          <w:szCs w:val="28"/>
        </w:rPr>
        <w:t>https://www.doxygen.nl/manual/doxywizard_usage.html</w:t>
      </w:r>
      <w:r>
        <w:rPr>
          <w:rFonts w:hint="default" w:ascii="Times New Roman" w:hAnsi="Times New Roman"/>
          <w:sz w:val="28"/>
          <w:szCs w:val="28"/>
        </w:rPr>
        <w:fldChar w:fldCharType="end"/>
      </w:r>
    </w:p>
    <w:p w14:paraId="7383189A">
      <w:pPr>
        <w:pStyle w:val="85"/>
        <w:keepNext w:val="0"/>
        <w:keepLines w:val="0"/>
        <w:widowControl/>
        <w:suppressLineNumbers w:val="0"/>
        <w:spacing w:line="360" w:lineRule="auto"/>
        <w:jc w:val="left"/>
        <w:rPr>
          <w:rFonts w:hint="default" w:ascii="Times New Roman" w:hAnsi="Times New Roman" w:cs="Times New Roman"/>
          <w:sz w:val="28"/>
          <w:szCs w:val="28"/>
        </w:rPr>
      </w:pPr>
      <w:r>
        <w:rPr>
          <w:rStyle w:val="92"/>
          <w:rFonts w:hint="default" w:ascii="Times New Roman" w:hAnsi="Times New Roman" w:cs="Times New Roman"/>
          <w:sz w:val="28"/>
          <w:szCs w:val="28"/>
        </w:rPr>
        <w:t>Locust</w:t>
      </w:r>
      <w:r>
        <w:rPr>
          <w:rFonts w:hint="default" w:ascii="Times New Roman" w:hAnsi="Times New Roman" w:cs="Times New Roman"/>
          <w:sz w:val="28"/>
          <w:szCs w:val="28"/>
        </w:rPr>
        <w:t xml:space="preserve"> – офіційна документація: </w:t>
      </w:r>
    </w:p>
    <w:p w14:paraId="5E6795A2">
      <w:pPr>
        <w:pStyle w:val="85"/>
        <w:keepNext w:val="0"/>
        <w:keepLines w:val="0"/>
        <w:widowControl/>
        <w:suppressLineNumbers w:val="0"/>
        <w:spacing w:line="360" w:lineRule="auto"/>
        <w:jc w:val="left"/>
        <w:rPr>
          <w:rFonts w:hint="default" w:ascii="Times New Roman" w:hAnsi="Times New Roman"/>
          <w:sz w:val="28"/>
          <w:szCs w:val="28"/>
        </w:rPr>
      </w:pPr>
      <w:r>
        <w:rPr>
          <w:rFonts w:hint="default" w:ascii="Times New Roman" w:hAnsi="Times New Roman"/>
          <w:sz w:val="28"/>
          <w:szCs w:val="28"/>
        </w:rPr>
        <w:fldChar w:fldCharType="begin"/>
      </w:r>
      <w:r>
        <w:rPr>
          <w:rFonts w:hint="default" w:ascii="Times New Roman" w:hAnsi="Times New Roman"/>
          <w:sz w:val="28"/>
          <w:szCs w:val="28"/>
        </w:rPr>
        <w:instrText xml:space="preserve"> HYPERLINK "https://docs.locust.io/en/stable/index.html" </w:instrText>
      </w:r>
      <w:r>
        <w:rPr>
          <w:rFonts w:hint="default" w:ascii="Times New Roman" w:hAnsi="Times New Roman"/>
          <w:sz w:val="28"/>
          <w:szCs w:val="28"/>
        </w:rPr>
        <w:fldChar w:fldCharType="separate"/>
      </w:r>
      <w:r>
        <w:rPr>
          <w:rStyle w:val="51"/>
          <w:rFonts w:hint="default" w:ascii="Times New Roman" w:hAnsi="Times New Roman"/>
          <w:sz w:val="28"/>
          <w:szCs w:val="28"/>
        </w:rPr>
        <w:t>https://docs.locust.io/en/stable/index.html</w:t>
      </w:r>
      <w:r>
        <w:rPr>
          <w:rFonts w:hint="default" w:ascii="Times New Roman" w:hAnsi="Times New Roman"/>
          <w:sz w:val="28"/>
          <w:szCs w:val="28"/>
        </w:rPr>
        <w:fldChar w:fldCharType="end"/>
      </w:r>
    </w:p>
    <w:p w14:paraId="504C3614">
      <w:pPr>
        <w:pStyle w:val="85"/>
        <w:keepNext w:val="0"/>
        <w:keepLines w:val="0"/>
        <w:widowControl/>
        <w:suppressLineNumbers w:val="0"/>
        <w:spacing w:line="360" w:lineRule="auto"/>
        <w:jc w:val="left"/>
        <w:rPr>
          <w:rFonts w:hint="default" w:ascii="Times New Roman" w:hAnsi="Times New Roman" w:cs="Times New Roman"/>
          <w:sz w:val="28"/>
          <w:szCs w:val="28"/>
        </w:rPr>
      </w:pPr>
      <w:r>
        <w:rPr>
          <w:rStyle w:val="92"/>
          <w:rFonts w:hint="default" w:ascii="Times New Roman" w:hAnsi="Times New Roman" w:cs="Times New Roman"/>
          <w:sz w:val="28"/>
          <w:szCs w:val="28"/>
        </w:rPr>
        <w:t>Python</w:t>
      </w:r>
      <w:r>
        <w:rPr>
          <w:rFonts w:hint="default" w:ascii="Times New Roman" w:hAnsi="Times New Roman" w:cs="Times New Roman"/>
          <w:sz w:val="28"/>
          <w:szCs w:val="28"/>
        </w:rPr>
        <w:t xml:space="preserve"> – офіційна документація:</w:t>
      </w:r>
    </w:p>
    <w:p w14:paraId="3BE6D3E5">
      <w:pPr>
        <w:pStyle w:val="85"/>
        <w:keepNext w:val="0"/>
        <w:keepLines w:val="0"/>
        <w:widowControl/>
        <w:suppressLineNumbers w:val="0"/>
        <w:spacing w:line="360" w:lineRule="auto"/>
        <w:jc w:val="left"/>
        <w:rPr>
          <w:rStyle w:val="92"/>
          <w:rFonts w:hint="default" w:ascii="Times New Roman" w:hAnsi="Times New Roman"/>
          <w:sz w:val="28"/>
          <w:szCs w:val="28"/>
        </w:rPr>
      </w:pPr>
      <w:r>
        <w:rPr>
          <w:rStyle w:val="92"/>
          <w:rFonts w:hint="default" w:ascii="Times New Roman" w:hAnsi="Times New Roman"/>
          <w:sz w:val="28"/>
          <w:szCs w:val="28"/>
        </w:rPr>
        <w:fldChar w:fldCharType="begin"/>
      </w:r>
      <w:r>
        <w:rPr>
          <w:rStyle w:val="92"/>
          <w:rFonts w:hint="default" w:ascii="Times New Roman" w:hAnsi="Times New Roman"/>
          <w:sz w:val="28"/>
          <w:szCs w:val="28"/>
        </w:rPr>
        <w:instrText xml:space="preserve"> HYPERLINK "https://docs.python.org/uk/3/" </w:instrText>
      </w:r>
      <w:r>
        <w:rPr>
          <w:rStyle w:val="92"/>
          <w:rFonts w:hint="default" w:ascii="Times New Roman" w:hAnsi="Times New Roman"/>
          <w:sz w:val="28"/>
          <w:szCs w:val="28"/>
        </w:rPr>
        <w:fldChar w:fldCharType="separate"/>
      </w:r>
      <w:r>
        <w:rPr>
          <w:rStyle w:val="51"/>
          <w:rFonts w:hint="default" w:ascii="Times New Roman" w:hAnsi="Times New Roman"/>
          <w:b/>
          <w:bCs/>
          <w:sz w:val="28"/>
          <w:szCs w:val="28"/>
        </w:rPr>
        <w:t>https://docs.python.org/uk/3/</w:t>
      </w:r>
      <w:r>
        <w:rPr>
          <w:rStyle w:val="92"/>
          <w:rFonts w:hint="default" w:ascii="Times New Roman" w:hAnsi="Times New Roman"/>
          <w:sz w:val="28"/>
          <w:szCs w:val="28"/>
        </w:rPr>
        <w:fldChar w:fldCharType="end"/>
      </w:r>
    </w:p>
    <w:p w14:paraId="2A71A596">
      <w:pPr>
        <w:pStyle w:val="85"/>
        <w:keepNext w:val="0"/>
        <w:keepLines w:val="0"/>
        <w:widowControl/>
        <w:suppressLineNumbers w:val="0"/>
        <w:spacing w:line="360" w:lineRule="auto"/>
        <w:jc w:val="left"/>
        <w:rPr>
          <w:rFonts w:hint="default" w:ascii="Times New Roman" w:hAnsi="Times New Roman" w:cs="Times New Roman"/>
          <w:sz w:val="28"/>
          <w:szCs w:val="28"/>
          <w:lang w:val="en-US"/>
        </w:rPr>
      </w:pPr>
      <w:r>
        <w:rPr>
          <w:rStyle w:val="92"/>
          <w:rFonts w:hint="default" w:ascii="Times New Roman" w:hAnsi="Times New Roman" w:cs="Times New Roman"/>
          <w:sz w:val="28"/>
          <w:szCs w:val="28"/>
        </w:rPr>
        <w:t>C++</w:t>
      </w:r>
      <w:r>
        <w:rPr>
          <w:rFonts w:hint="default" w:ascii="Times New Roman" w:hAnsi="Times New Roman" w:cs="Times New Roman"/>
          <w:sz w:val="28"/>
          <w:szCs w:val="28"/>
        </w:rPr>
        <w:t xml:space="preserve"> – технічна документація</w:t>
      </w:r>
      <w:r>
        <w:rPr>
          <w:rFonts w:hint="default" w:ascii="Times New Roman" w:hAnsi="Times New Roman" w:cs="Times New Roman"/>
          <w:sz w:val="28"/>
          <w:szCs w:val="28"/>
          <w:lang w:val="en-US"/>
        </w:rPr>
        <w:t>:</w:t>
      </w:r>
    </w:p>
    <w:p w14:paraId="1ABFBF46">
      <w:pPr>
        <w:pStyle w:val="85"/>
        <w:keepNext w:val="0"/>
        <w:keepLines w:val="0"/>
        <w:widowControl/>
        <w:suppressLineNumbers w:val="0"/>
        <w:spacing w:line="360" w:lineRule="auto"/>
        <w:jc w:val="left"/>
        <w:rPr>
          <w:rFonts w:hint="default" w:ascii="Times New Roman" w:hAnsi="Times New Roman"/>
          <w:sz w:val="28"/>
          <w:szCs w:val="28"/>
        </w:rPr>
      </w:pPr>
      <w:r>
        <w:rPr>
          <w:rFonts w:hint="default" w:ascii="Times New Roman" w:hAnsi="Times New Roman"/>
          <w:sz w:val="28"/>
          <w:szCs w:val="28"/>
        </w:rPr>
        <w:fldChar w:fldCharType="begin"/>
      </w:r>
      <w:r>
        <w:rPr>
          <w:rFonts w:hint="default" w:ascii="Times New Roman" w:hAnsi="Times New Roman"/>
          <w:sz w:val="28"/>
          <w:szCs w:val="28"/>
        </w:rPr>
        <w:instrText xml:space="preserve"> HYPERLINK "https://devdocs.io/cpp/" </w:instrText>
      </w:r>
      <w:r>
        <w:rPr>
          <w:rFonts w:hint="default" w:ascii="Times New Roman" w:hAnsi="Times New Roman"/>
          <w:sz w:val="28"/>
          <w:szCs w:val="28"/>
        </w:rPr>
        <w:fldChar w:fldCharType="separate"/>
      </w:r>
      <w:r>
        <w:rPr>
          <w:rStyle w:val="51"/>
          <w:rFonts w:hint="default" w:ascii="Times New Roman" w:hAnsi="Times New Roman"/>
          <w:sz w:val="28"/>
          <w:szCs w:val="28"/>
        </w:rPr>
        <w:t>https://devdocs.io/cpp/</w:t>
      </w:r>
      <w:r>
        <w:rPr>
          <w:rFonts w:hint="default" w:ascii="Times New Roman" w:hAnsi="Times New Roman"/>
          <w:sz w:val="28"/>
          <w:szCs w:val="28"/>
        </w:rPr>
        <w:fldChar w:fldCharType="end"/>
      </w:r>
    </w:p>
    <w:p w14:paraId="1AA3082D">
      <w:pPr>
        <w:pStyle w:val="85"/>
        <w:keepNext w:val="0"/>
        <w:keepLines w:val="0"/>
        <w:widowControl/>
        <w:suppressLineNumbers w:val="0"/>
        <w:spacing w:line="360" w:lineRule="auto"/>
        <w:jc w:val="left"/>
        <w:rPr>
          <w:rFonts w:hint="default" w:ascii="Times New Roman" w:hAnsi="Times New Roman" w:cs="Times New Roman"/>
          <w:sz w:val="28"/>
          <w:szCs w:val="28"/>
        </w:rPr>
      </w:pPr>
      <w:r>
        <w:rPr>
          <w:rStyle w:val="92"/>
          <w:rFonts w:hint="default" w:ascii="Times New Roman" w:hAnsi="Times New Roman" w:cs="Times New Roman"/>
          <w:sz w:val="28"/>
          <w:szCs w:val="28"/>
        </w:rPr>
        <w:t>Code::Blocks</w:t>
      </w:r>
      <w:r>
        <w:rPr>
          <w:rFonts w:hint="default" w:ascii="Times New Roman" w:hAnsi="Times New Roman" w:cs="Times New Roman"/>
          <w:sz w:val="28"/>
          <w:szCs w:val="28"/>
        </w:rPr>
        <w:t xml:space="preserve">  офіційна документація:</w:t>
      </w:r>
    </w:p>
    <w:p w14:paraId="2C84089E">
      <w:pPr>
        <w:pStyle w:val="85"/>
        <w:keepNext w:val="0"/>
        <w:keepLines w:val="0"/>
        <w:widowControl/>
        <w:suppressLineNumbers w:val="0"/>
        <w:spacing w:line="360" w:lineRule="auto"/>
        <w:jc w:val="left"/>
        <w:rPr>
          <w:rStyle w:val="92"/>
          <w:rFonts w:hint="default" w:ascii="Times New Roman" w:hAnsi="Times New Roman"/>
          <w:sz w:val="28"/>
          <w:szCs w:val="28"/>
        </w:rPr>
      </w:pPr>
      <w:r>
        <w:rPr>
          <w:rStyle w:val="92"/>
          <w:rFonts w:hint="default" w:ascii="Times New Roman" w:hAnsi="Times New Roman"/>
          <w:sz w:val="28"/>
          <w:szCs w:val="28"/>
        </w:rPr>
        <w:fldChar w:fldCharType="begin"/>
      </w:r>
      <w:r>
        <w:rPr>
          <w:rStyle w:val="92"/>
          <w:rFonts w:hint="default" w:ascii="Times New Roman" w:hAnsi="Times New Roman"/>
          <w:sz w:val="28"/>
          <w:szCs w:val="28"/>
        </w:rPr>
        <w:instrText xml:space="preserve"> HYPERLINK "https://www.codeblocks.org/docs/main_codeblocks_en.html" </w:instrText>
      </w:r>
      <w:r>
        <w:rPr>
          <w:rStyle w:val="92"/>
          <w:rFonts w:hint="default" w:ascii="Times New Roman" w:hAnsi="Times New Roman"/>
          <w:sz w:val="28"/>
          <w:szCs w:val="28"/>
        </w:rPr>
        <w:fldChar w:fldCharType="separate"/>
      </w:r>
      <w:r>
        <w:rPr>
          <w:rStyle w:val="51"/>
          <w:rFonts w:hint="default" w:ascii="Times New Roman" w:hAnsi="Times New Roman"/>
          <w:b/>
          <w:bCs/>
          <w:sz w:val="28"/>
          <w:szCs w:val="28"/>
        </w:rPr>
        <w:t>https://www.codeblocks.org/docs/main_codeblocks_en.html</w:t>
      </w:r>
      <w:r>
        <w:rPr>
          <w:rStyle w:val="92"/>
          <w:rFonts w:hint="default" w:ascii="Times New Roman" w:hAnsi="Times New Roman"/>
          <w:sz w:val="28"/>
          <w:szCs w:val="28"/>
        </w:rPr>
        <w:fldChar w:fldCharType="end"/>
      </w:r>
    </w:p>
    <w:p w14:paraId="168F31DF">
      <w:pPr>
        <w:pStyle w:val="85"/>
        <w:keepNext w:val="0"/>
        <w:keepLines w:val="0"/>
        <w:widowControl/>
        <w:suppressLineNumbers w:val="0"/>
        <w:spacing w:line="360" w:lineRule="auto"/>
        <w:jc w:val="left"/>
        <w:rPr>
          <w:rFonts w:hint="default" w:ascii="Times New Roman" w:hAnsi="Times New Roman" w:cs="Times New Roman"/>
          <w:sz w:val="28"/>
          <w:szCs w:val="28"/>
        </w:rPr>
      </w:pPr>
      <w:r>
        <w:rPr>
          <w:rStyle w:val="92"/>
          <w:rFonts w:hint="default" w:ascii="Times New Roman" w:hAnsi="Times New Roman" w:cs="Times New Roman"/>
          <w:sz w:val="28"/>
          <w:szCs w:val="28"/>
        </w:rPr>
        <w:t>Inverted Index</w:t>
      </w:r>
      <w:r>
        <w:rPr>
          <w:rFonts w:hint="default" w:ascii="Times New Roman" w:hAnsi="Times New Roman" w:cs="Times New Roman"/>
          <w:sz w:val="28"/>
          <w:szCs w:val="28"/>
        </w:rPr>
        <w:t xml:space="preserve"> – теоретичне пояснення: </w:t>
      </w:r>
      <w:r>
        <w:rPr>
          <w:rFonts w:hint="default" w:ascii="Times New Roman" w:hAnsi="Times New Roman"/>
          <w:sz w:val="28"/>
          <w:szCs w:val="28"/>
        </w:rPr>
        <w:t>https://www.geeksforgeeks.org/dbms/inverted-index/</w:t>
      </w:r>
    </w:p>
    <w:p w14:paraId="04B2C8EC">
      <w:pPr>
        <w:rPr>
          <w:rFonts w:hint="default"/>
          <w:lang w:val="uk-UA"/>
        </w:rPr>
      </w:pPr>
      <w:r>
        <w:br w:type="page"/>
      </w:r>
    </w:p>
    <w:p w14:paraId="326CDEB1">
      <w:pPr>
        <w:jc w:val="center"/>
        <w:rPr>
          <w:rStyle w:val="51"/>
          <w:rFonts w:hint="default" w:ascii="Times New Roman" w:hAnsi="Times New Roman" w:eastAsia="Times New Roman" w:cs="Times New Roman"/>
          <w:b/>
          <w:bCs/>
          <w:color w:val="auto"/>
          <w:sz w:val="36"/>
          <w:szCs w:val="36"/>
          <w:u w:val="none"/>
          <w:lang w:val="uk-UA"/>
        </w:rPr>
      </w:pPr>
      <w:r>
        <w:rPr>
          <w:rStyle w:val="51"/>
          <w:rFonts w:hint="default" w:ascii="Times New Roman" w:hAnsi="Times New Roman" w:eastAsia="Times New Roman" w:cs="Times New Roman"/>
          <w:b/>
          <w:bCs/>
          <w:color w:val="auto"/>
          <w:sz w:val="36"/>
          <w:szCs w:val="36"/>
          <w:u w:val="none"/>
          <w:lang w:val="uk-UA"/>
        </w:rPr>
        <w:t>Додаток А — файлова структура</w:t>
      </w:r>
    </w:p>
    <w:p w14:paraId="535CF48B">
      <w:pPr>
        <w:jc w:val="center"/>
      </w:pPr>
      <w:r>
        <w:drawing>
          <wp:inline distT="0" distB="0" distL="114300" distR="114300">
            <wp:extent cx="827405" cy="1224915"/>
            <wp:effectExtent l="0" t="0" r="3810" b="5715"/>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
                    <pic:cNvPicPr>
                      <a:picLocks noChangeAspect="1"/>
                    </pic:cNvPicPr>
                  </pic:nvPicPr>
                  <pic:blipFill>
                    <a:blip r:embed="rId56"/>
                    <a:stretch>
                      <a:fillRect/>
                    </a:stretch>
                  </pic:blipFill>
                  <pic:spPr>
                    <a:xfrm>
                      <a:off x="0" y="0"/>
                      <a:ext cx="827405" cy="1224915"/>
                    </a:xfrm>
                    <a:prstGeom prst="rect">
                      <a:avLst/>
                    </a:prstGeom>
                    <a:noFill/>
                    <a:ln>
                      <a:noFill/>
                    </a:ln>
                  </pic:spPr>
                </pic:pic>
              </a:graphicData>
            </a:graphic>
          </wp:inline>
        </w:drawing>
      </w:r>
    </w:p>
    <w:p w14:paraId="75B3F5CF">
      <w:pPr>
        <w:jc w:val="cente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 xml:space="preserve">Рисунок </w:t>
      </w:r>
      <w:r>
        <w:rPr>
          <w:rFonts w:hint="default" w:ascii="Times New Roman" w:hAnsi="Times New Roman" w:cs="Times New Roman"/>
          <w:b/>
          <w:bCs/>
          <w:sz w:val="28"/>
          <w:szCs w:val="28"/>
          <w:lang w:val="en-US"/>
        </w:rPr>
        <w:t>A1</w:t>
      </w:r>
      <w:r>
        <w:rPr>
          <w:rFonts w:hint="default" w:ascii="Times New Roman" w:hAnsi="Times New Roman" w:cs="Times New Roman"/>
          <w:b/>
          <w:bCs/>
          <w:sz w:val="28"/>
          <w:szCs w:val="28"/>
          <w:lang w:val="uk-UA"/>
        </w:rPr>
        <w:t xml:space="preserve"> - Структура папки із даними</w:t>
      </w:r>
    </w:p>
    <w:p w14:paraId="0186A03D">
      <w:pPr>
        <w:jc w:val="center"/>
      </w:pPr>
      <w:r>
        <w:drawing>
          <wp:inline distT="0" distB="0" distL="114300" distR="114300">
            <wp:extent cx="1234440" cy="3032125"/>
            <wp:effectExtent l="0" t="0" r="6985" b="1270"/>
            <wp:docPr id="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
                    <pic:cNvPicPr>
                      <a:picLocks noChangeAspect="1"/>
                    </pic:cNvPicPr>
                  </pic:nvPicPr>
                  <pic:blipFill>
                    <a:blip r:embed="rId57"/>
                    <a:stretch>
                      <a:fillRect/>
                    </a:stretch>
                  </pic:blipFill>
                  <pic:spPr>
                    <a:xfrm>
                      <a:off x="0" y="0"/>
                      <a:ext cx="1234440" cy="3032125"/>
                    </a:xfrm>
                    <a:prstGeom prst="rect">
                      <a:avLst/>
                    </a:prstGeom>
                    <a:noFill/>
                    <a:ln>
                      <a:noFill/>
                    </a:ln>
                  </pic:spPr>
                </pic:pic>
              </a:graphicData>
            </a:graphic>
          </wp:inline>
        </w:drawing>
      </w:r>
    </w:p>
    <w:p w14:paraId="20304118">
      <w:pPr>
        <w:jc w:val="cente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 xml:space="preserve">Рисунок </w:t>
      </w:r>
      <w:r>
        <w:rPr>
          <w:rFonts w:hint="default" w:ascii="Times New Roman" w:hAnsi="Times New Roman" w:cs="Times New Roman"/>
          <w:b/>
          <w:bCs/>
          <w:sz w:val="28"/>
          <w:szCs w:val="28"/>
          <w:lang w:val="en-US"/>
        </w:rPr>
        <w:t>A</w:t>
      </w:r>
      <w:r>
        <w:rPr>
          <w:rFonts w:hint="default" w:ascii="Times New Roman" w:hAnsi="Times New Roman" w:cs="Times New Roman"/>
          <w:b/>
          <w:bCs/>
          <w:sz w:val="28"/>
          <w:szCs w:val="28"/>
          <w:lang w:val="uk-UA"/>
        </w:rPr>
        <w:t>2 - Список файлів проекту</w:t>
      </w:r>
    </w:p>
    <w:p w14:paraId="6284833F">
      <w:pPr>
        <w:jc w:val="center"/>
      </w:pPr>
    </w:p>
    <w:p w14:paraId="7452B6FE">
      <w:pPr>
        <w:jc w:val="center"/>
      </w:pPr>
      <w:r>
        <w:drawing>
          <wp:inline distT="0" distB="0" distL="114300" distR="114300">
            <wp:extent cx="2102485" cy="2440305"/>
            <wp:effectExtent l="0" t="0" r="2540" b="10160"/>
            <wp:docPr id="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
                    <pic:cNvPicPr>
                      <a:picLocks noChangeAspect="1"/>
                    </pic:cNvPicPr>
                  </pic:nvPicPr>
                  <pic:blipFill>
                    <a:blip r:embed="rId58"/>
                    <a:stretch>
                      <a:fillRect/>
                    </a:stretch>
                  </pic:blipFill>
                  <pic:spPr>
                    <a:xfrm>
                      <a:off x="0" y="0"/>
                      <a:ext cx="2102485" cy="2440305"/>
                    </a:xfrm>
                    <a:prstGeom prst="rect">
                      <a:avLst/>
                    </a:prstGeom>
                    <a:noFill/>
                    <a:ln>
                      <a:noFill/>
                    </a:ln>
                  </pic:spPr>
                </pic:pic>
              </a:graphicData>
            </a:graphic>
          </wp:inline>
        </w:drawing>
      </w:r>
    </w:p>
    <w:p w14:paraId="7F42E1B7">
      <w:pPr>
        <w:jc w:val="cente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 xml:space="preserve">Рисунок </w:t>
      </w:r>
      <w:r>
        <w:rPr>
          <w:rFonts w:hint="default" w:ascii="Times New Roman" w:hAnsi="Times New Roman" w:cs="Times New Roman"/>
          <w:b/>
          <w:bCs/>
          <w:sz w:val="28"/>
          <w:szCs w:val="28"/>
          <w:lang w:val="en-US"/>
        </w:rPr>
        <w:t>A</w:t>
      </w:r>
      <w:r>
        <w:rPr>
          <w:rFonts w:hint="default" w:ascii="Times New Roman" w:hAnsi="Times New Roman" w:cs="Times New Roman"/>
          <w:b/>
          <w:bCs/>
          <w:sz w:val="28"/>
          <w:szCs w:val="28"/>
          <w:lang w:val="uk-UA"/>
        </w:rPr>
        <w:t>3 - Структура папок супроводу проекту</w:t>
      </w:r>
    </w:p>
    <w:p w14:paraId="127611DA">
      <w:r>
        <w:br w:type="page"/>
      </w:r>
    </w:p>
    <w:p w14:paraId="6F367686">
      <w:pPr>
        <w:jc w:val="center"/>
        <w:rPr>
          <w:rFonts w:hint="default"/>
          <w:lang w:val="uk-UA"/>
        </w:rPr>
      </w:pPr>
      <w:r>
        <w:rPr>
          <w:rStyle w:val="51"/>
          <w:rFonts w:hint="default" w:ascii="Times New Roman" w:hAnsi="Times New Roman" w:eastAsia="Times New Roman" w:cs="Times New Roman"/>
          <w:b/>
          <w:bCs/>
          <w:color w:val="auto"/>
          <w:sz w:val="36"/>
          <w:szCs w:val="36"/>
          <w:u w:val="none"/>
          <w:lang w:val="uk-UA"/>
        </w:rPr>
        <w:t xml:space="preserve">Додаток </w:t>
      </w:r>
      <w:r>
        <w:rPr>
          <w:rStyle w:val="51"/>
          <w:rFonts w:hint="default" w:ascii="Times New Roman" w:hAnsi="Times New Roman" w:eastAsia="Times New Roman" w:cs="Times New Roman"/>
          <w:b/>
          <w:bCs/>
          <w:color w:val="auto"/>
          <w:sz w:val="36"/>
          <w:szCs w:val="36"/>
          <w:u w:val="none"/>
          <w:lang w:val="en-US"/>
        </w:rPr>
        <w:t>B</w:t>
      </w:r>
      <w:r>
        <w:rPr>
          <w:rStyle w:val="51"/>
          <w:rFonts w:hint="default" w:ascii="Times New Roman" w:hAnsi="Times New Roman" w:eastAsia="Times New Roman" w:cs="Times New Roman"/>
          <w:b/>
          <w:bCs/>
          <w:color w:val="auto"/>
          <w:sz w:val="36"/>
          <w:szCs w:val="36"/>
          <w:u w:val="none"/>
          <w:lang w:val="uk-UA"/>
        </w:rPr>
        <w:t xml:space="preserve"> — Діаграми взаємозв</w:t>
      </w:r>
      <w:r>
        <w:rPr>
          <w:rStyle w:val="51"/>
          <w:rFonts w:hint="default" w:ascii="Times New Roman" w:hAnsi="Times New Roman" w:eastAsia="Times New Roman" w:cs="Times New Roman"/>
          <w:b/>
          <w:bCs/>
          <w:color w:val="auto"/>
          <w:sz w:val="36"/>
          <w:szCs w:val="36"/>
          <w:u w:val="none"/>
          <w:lang w:val="en-US"/>
        </w:rPr>
        <w:t>’</w:t>
      </w:r>
      <w:r>
        <w:rPr>
          <w:rStyle w:val="51"/>
          <w:rFonts w:hint="default" w:ascii="Times New Roman" w:hAnsi="Times New Roman" w:eastAsia="Times New Roman" w:cs="Times New Roman"/>
          <w:b/>
          <w:bCs/>
          <w:color w:val="auto"/>
          <w:sz w:val="36"/>
          <w:szCs w:val="36"/>
          <w:u w:val="none"/>
          <w:lang w:val="uk-UA"/>
        </w:rPr>
        <w:t>язків системи</w:t>
      </w:r>
    </w:p>
    <w:p w14:paraId="71BAC7CA">
      <w:pPr>
        <w:jc w:val="center"/>
        <w:rPr>
          <w:rFonts w:hint="default"/>
          <w:lang w:val="uk-UA"/>
        </w:rPr>
      </w:pPr>
      <w:r>
        <w:rPr>
          <w:rFonts w:hint="default"/>
          <w:lang w:val="uk-UA"/>
        </w:rPr>
        <w:drawing>
          <wp:inline distT="0" distB="0" distL="114300" distR="114300">
            <wp:extent cx="5266055" cy="1051560"/>
            <wp:effectExtent l="0" t="0" r="1905" b="6350"/>
            <wp:docPr id="43" name="Picture 43" descr="client__handler_8cpp__in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client__handler_8cpp__incl"/>
                    <pic:cNvPicPr>
                      <a:picLocks noChangeAspect="1"/>
                    </pic:cNvPicPr>
                  </pic:nvPicPr>
                  <pic:blipFill>
                    <a:blip r:embed="rId59"/>
                    <a:stretch>
                      <a:fillRect/>
                    </a:stretch>
                  </pic:blipFill>
                  <pic:spPr>
                    <a:xfrm>
                      <a:off x="0" y="0"/>
                      <a:ext cx="5266055" cy="1051560"/>
                    </a:xfrm>
                    <a:prstGeom prst="rect">
                      <a:avLst/>
                    </a:prstGeom>
                  </pic:spPr>
                </pic:pic>
              </a:graphicData>
            </a:graphic>
          </wp:inline>
        </w:drawing>
      </w:r>
    </w:p>
    <w:p w14:paraId="08E10E70">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uk-UA"/>
        </w:rPr>
        <w:t xml:space="preserve">Діаграма 1 - Структура </w:t>
      </w:r>
      <w:r>
        <w:rPr>
          <w:rFonts w:hint="default" w:ascii="Times New Roman" w:hAnsi="Times New Roman" w:cs="Times New Roman"/>
          <w:b/>
          <w:bCs/>
          <w:sz w:val="28"/>
          <w:szCs w:val="28"/>
          <w:lang w:val="en-US"/>
        </w:rPr>
        <w:t>client_handler.cpp</w:t>
      </w:r>
    </w:p>
    <w:p w14:paraId="23115C01">
      <w:pPr>
        <w:jc w:val="center"/>
        <w:rPr>
          <w:rFonts w:hint="default" w:ascii="Times New Roman" w:hAnsi="Times New Roman" w:cs="Times New Roman"/>
          <w:b/>
          <w:bCs/>
          <w:sz w:val="28"/>
          <w:szCs w:val="28"/>
          <w:lang w:val="en-US"/>
        </w:rPr>
      </w:pPr>
    </w:p>
    <w:p w14:paraId="20821731">
      <w:pPr>
        <w:jc w:val="center"/>
        <w:rPr>
          <w:rFonts w:hint="default"/>
          <w:lang w:val="uk-UA"/>
        </w:rPr>
      </w:pPr>
      <w:r>
        <w:rPr>
          <w:rFonts w:hint="default"/>
          <w:lang w:val="uk-UA"/>
        </w:rPr>
        <w:drawing>
          <wp:inline distT="0" distB="0" distL="114300" distR="114300">
            <wp:extent cx="5266055" cy="753745"/>
            <wp:effectExtent l="0" t="0" r="1905" b="1905"/>
            <wp:docPr id="42" name="Picture 42" descr="client__handler_8h__in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client__handler_8h__incl"/>
                    <pic:cNvPicPr>
                      <a:picLocks noChangeAspect="1"/>
                    </pic:cNvPicPr>
                  </pic:nvPicPr>
                  <pic:blipFill>
                    <a:blip r:embed="rId60"/>
                    <a:stretch>
                      <a:fillRect/>
                    </a:stretch>
                  </pic:blipFill>
                  <pic:spPr>
                    <a:xfrm>
                      <a:off x="0" y="0"/>
                      <a:ext cx="5266055" cy="753745"/>
                    </a:xfrm>
                    <a:prstGeom prst="rect">
                      <a:avLst/>
                    </a:prstGeom>
                  </pic:spPr>
                </pic:pic>
              </a:graphicData>
            </a:graphic>
          </wp:inline>
        </w:drawing>
      </w:r>
    </w:p>
    <w:p w14:paraId="4B6E0021">
      <w:pPr>
        <w:jc w:val="center"/>
        <w:rPr>
          <w:rFonts w:hint="default"/>
          <w:lang w:val="en-US"/>
        </w:rPr>
      </w:pPr>
      <w:r>
        <w:rPr>
          <w:rFonts w:hint="default" w:ascii="Times New Roman" w:hAnsi="Times New Roman" w:cs="Times New Roman"/>
          <w:b/>
          <w:bCs/>
          <w:sz w:val="28"/>
          <w:szCs w:val="28"/>
          <w:lang w:val="uk-UA"/>
        </w:rPr>
        <w:t xml:space="preserve">Діаграма </w:t>
      </w:r>
      <w:r>
        <w:rPr>
          <w:rFonts w:hint="default" w:ascii="Times New Roman" w:hAnsi="Times New Roman" w:cs="Times New Roman"/>
          <w:b/>
          <w:bCs/>
          <w:sz w:val="28"/>
          <w:szCs w:val="28"/>
          <w:lang w:val="en-US"/>
        </w:rPr>
        <w:t>2</w:t>
      </w:r>
      <w:r>
        <w:rPr>
          <w:rFonts w:hint="default" w:ascii="Times New Roman" w:hAnsi="Times New Roman" w:cs="Times New Roman"/>
          <w:b/>
          <w:bCs/>
          <w:sz w:val="28"/>
          <w:szCs w:val="28"/>
          <w:lang w:val="uk-UA"/>
        </w:rPr>
        <w:t xml:space="preserve"> - Структура </w:t>
      </w:r>
      <w:r>
        <w:rPr>
          <w:rFonts w:hint="default" w:ascii="Times New Roman" w:hAnsi="Times New Roman" w:cs="Times New Roman"/>
          <w:b/>
          <w:bCs/>
          <w:sz w:val="28"/>
          <w:szCs w:val="28"/>
          <w:lang w:val="en-US"/>
        </w:rPr>
        <w:t>client_handler.h</w:t>
      </w:r>
    </w:p>
    <w:p w14:paraId="428A9D6C">
      <w:pPr>
        <w:jc w:val="center"/>
        <w:rPr>
          <w:rFonts w:hint="default"/>
          <w:lang w:val="uk-UA"/>
        </w:rPr>
      </w:pPr>
    </w:p>
    <w:p w14:paraId="4EF2D63E">
      <w:pPr>
        <w:jc w:val="center"/>
        <w:rPr>
          <w:rFonts w:hint="default"/>
          <w:lang w:val="uk-UA"/>
        </w:rPr>
      </w:pPr>
      <w:r>
        <w:rPr>
          <w:rFonts w:hint="default"/>
          <w:lang w:val="uk-UA"/>
        </w:rPr>
        <w:drawing>
          <wp:inline distT="0" distB="0" distL="114300" distR="114300">
            <wp:extent cx="5267325" cy="756285"/>
            <wp:effectExtent l="0" t="0" r="635" b="0"/>
            <wp:docPr id="41" name="Picture 41" descr="inverted__index_8h__in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inverted__index_8h__incl"/>
                    <pic:cNvPicPr>
                      <a:picLocks noChangeAspect="1"/>
                    </pic:cNvPicPr>
                  </pic:nvPicPr>
                  <pic:blipFill>
                    <a:blip r:embed="rId61"/>
                    <a:stretch>
                      <a:fillRect/>
                    </a:stretch>
                  </pic:blipFill>
                  <pic:spPr>
                    <a:xfrm>
                      <a:off x="0" y="0"/>
                      <a:ext cx="5267325" cy="756285"/>
                    </a:xfrm>
                    <a:prstGeom prst="rect">
                      <a:avLst/>
                    </a:prstGeom>
                  </pic:spPr>
                </pic:pic>
              </a:graphicData>
            </a:graphic>
          </wp:inline>
        </w:drawing>
      </w:r>
    </w:p>
    <w:p w14:paraId="6189D748">
      <w:pPr>
        <w:jc w:val="center"/>
        <w:rPr>
          <w:rFonts w:hint="default"/>
          <w:lang w:val="en-US"/>
        </w:rPr>
      </w:pPr>
      <w:r>
        <w:rPr>
          <w:rFonts w:hint="default" w:ascii="Times New Roman" w:hAnsi="Times New Roman" w:cs="Times New Roman"/>
          <w:b/>
          <w:bCs/>
          <w:sz w:val="28"/>
          <w:szCs w:val="28"/>
          <w:lang w:val="uk-UA"/>
        </w:rPr>
        <w:t xml:space="preserve">Діаграма </w:t>
      </w:r>
      <w:r>
        <w:rPr>
          <w:rFonts w:hint="default" w:ascii="Times New Roman" w:hAnsi="Times New Roman" w:cs="Times New Roman"/>
          <w:b/>
          <w:bCs/>
          <w:sz w:val="28"/>
          <w:szCs w:val="28"/>
          <w:lang w:val="en-US"/>
        </w:rPr>
        <w:t>3</w:t>
      </w:r>
      <w:r>
        <w:rPr>
          <w:rFonts w:hint="default" w:ascii="Times New Roman" w:hAnsi="Times New Roman" w:cs="Times New Roman"/>
          <w:b/>
          <w:bCs/>
          <w:sz w:val="28"/>
          <w:szCs w:val="28"/>
          <w:lang w:val="uk-UA"/>
        </w:rPr>
        <w:t xml:space="preserve"> - Структура </w:t>
      </w:r>
      <w:r>
        <w:rPr>
          <w:rFonts w:hint="default" w:ascii="Times New Roman" w:hAnsi="Times New Roman" w:cs="Times New Roman"/>
          <w:b/>
          <w:bCs/>
          <w:sz w:val="28"/>
          <w:szCs w:val="28"/>
          <w:lang w:val="en-US"/>
        </w:rPr>
        <w:t>inverted_index.h</w:t>
      </w:r>
    </w:p>
    <w:p w14:paraId="458D79D3">
      <w:pPr>
        <w:jc w:val="both"/>
        <w:rPr>
          <w:rFonts w:hint="default" w:ascii="Times New Roman" w:hAnsi="Times New Roman" w:cs="Times New Roman"/>
          <w:b/>
          <w:bCs/>
          <w:sz w:val="28"/>
          <w:szCs w:val="28"/>
          <w:lang w:val="en-US"/>
        </w:rPr>
      </w:pPr>
    </w:p>
    <w:p w14:paraId="588EDACE">
      <w:pPr>
        <w:jc w:val="center"/>
        <w:rPr>
          <w:rFonts w:hint="default"/>
          <w:lang w:val="uk-UA"/>
        </w:rPr>
      </w:pPr>
      <w:r>
        <w:rPr>
          <w:rFonts w:hint="default"/>
          <w:lang w:val="uk-UA"/>
        </w:rPr>
        <w:drawing>
          <wp:inline distT="0" distB="0" distL="114300" distR="114300">
            <wp:extent cx="5272405" cy="826770"/>
            <wp:effectExtent l="0" t="0" r="6350" b="4445"/>
            <wp:docPr id="38" name="Picture 38" descr="index__builder_8h__in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index__builder_8h__incl"/>
                    <pic:cNvPicPr>
                      <a:picLocks noChangeAspect="1"/>
                    </pic:cNvPicPr>
                  </pic:nvPicPr>
                  <pic:blipFill>
                    <a:blip r:embed="rId62"/>
                    <a:stretch>
                      <a:fillRect/>
                    </a:stretch>
                  </pic:blipFill>
                  <pic:spPr>
                    <a:xfrm>
                      <a:off x="0" y="0"/>
                      <a:ext cx="5272405" cy="826770"/>
                    </a:xfrm>
                    <a:prstGeom prst="rect">
                      <a:avLst/>
                    </a:prstGeom>
                  </pic:spPr>
                </pic:pic>
              </a:graphicData>
            </a:graphic>
          </wp:inline>
        </w:drawing>
      </w:r>
    </w:p>
    <w:p w14:paraId="7B162606">
      <w:pPr>
        <w:jc w:val="center"/>
        <w:rPr>
          <w:rFonts w:hint="default"/>
          <w:lang w:val="en-US"/>
        </w:rPr>
      </w:pPr>
      <w:r>
        <w:rPr>
          <w:rFonts w:hint="default" w:ascii="Times New Roman" w:hAnsi="Times New Roman" w:cs="Times New Roman"/>
          <w:b/>
          <w:bCs/>
          <w:sz w:val="28"/>
          <w:szCs w:val="28"/>
          <w:lang w:val="uk-UA"/>
        </w:rPr>
        <w:t xml:space="preserve">Діаграма </w:t>
      </w:r>
      <w:r>
        <w:rPr>
          <w:rFonts w:hint="default" w:ascii="Times New Roman" w:hAnsi="Times New Roman" w:cs="Times New Roman"/>
          <w:b/>
          <w:bCs/>
          <w:sz w:val="28"/>
          <w:szCs w:val="28"/>
          <w:lang w:val="en-US"/>
        </w:rPr>
        <w:t>4</w:t>
      </w:r>
      <w:r>
        <w:rPr>
          <w:rFonts w:hint="default" w:ascii="Times New Roman" w:hAnsi="Times New Roman" w:cs="Times New Roman"/>
          <w:b/>
          <w:bCs/>
          <w:sz w:val="28"/>
          <w:szCs w:val="28"/>
          <w:lang w:val="uk-UA"/>
        </w:rPr>
        <w:t xml:space="preserve"> - Структура </w:t>
      </w:r>
      <w:r>
        <w:rPr>
          <w:rFonts w:hint="default" w:ascii="Times New Roman" w:hAnsi="Times New Roman" w:cs="Times New Roman"/>
          <w:b/>
          <w:bCs/>
          <w:sz w:val="28"/>
          <w:szCs w:val="28"/>
          <w:lang w:val="en-US"/>
        </w:rPr>
        <w:t>index_builder.h</w:t>
      </w:r>
    </w:p>
    <w:p w14:paraId="3CD354F1">
      <w:pPr>
        <w:jc w:val="center"/>
        <w:rPr>
          <w:rFonts w:hint="default"/>
          <w:lang w:val="uk-UA"/>
        </w:rPr>
      </w:pPr>
    </w:p>
    <w:p w14:paraId="3E0745BD">
      <w:pPr>
        <w:jc w:val="center"/>
        <w:rPr>
          <w:rFonts w:hint="default"/>
          <w:lang w:val="uk-UA"/>
        </w:rPr>
      </w:pPr>
      <w:r>
        <w:rPr>
          <w:rFonts w:hint="default"/>
          <w:lang w:val="uk-UA"/>
        </w:rPr>
        <w:drawing>
          <wp:inline distT="0" distB="0" distL="114300" distR="114300">
            <wp:extent cx="5266055" cy="1051560"/>
            <wp:effectExtent l="0" t="0" r="1905" b="6350"/>
            <wp:docPr id="37" name="Picture 37" descr="search__models_8cpp__in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earch__models_8cpp__incl"/>
                    <pic:cNvPicPr>
                      <a:picLocks noChangeAspect="1"/>
                    </pic:cNvPicPr>
                  </pic:nvPicPr>
                  <pic:blipFill>
                    <a:blip r:embed="rId63"/>
                    <a:stretch>
                      <a:fillRect/>
                    </a:stretch>
                  </pic:blipFill>
                  <pic:spPr>
                    <a:xfrm>
                      <a:off x="0" y="0"/>
                      <a:ext cx="5266055" cy="1051560"/>
                    </a:xfrm>
                    <a:prstGeom prst="rect">
                      <a:avLst/>
                    </a:prstGeom>
                  </pic:spPr>
                </pic:pic>
              </a:graphicData>
            </a:graphic>
          </wp:inline>
        </w:drawing>
      </w:r>
    </w:p>
    <w:p w14:paraId="0B85841E">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uk-UA"/>
        </w:rPr>
        <w:t xml:space="preserve">Діаграма </w:t>
      </w:r>
      <w:r>
        <w:rPr>
          <w:rFonts w:hint="default" w:ascii="Times New Roman" w:hAnsi="Times New Roman" w:cs="Times New Roman"/>
          <w:b/>
          <w:bCs/>
          <w:sz w:val="28"/>
          <w:szCs w:val="28"/>
          <w:lang w:val="en-US"/>
        </w:rPr>
        <w:t xml:space="preserve">5 </w:t>
      </w:r>
      <w:r>
        <w:rPr>
          <w:rFonts w:hint="default" w:ascii="Times New Roman" w:hAnsi="Times New Roman" w:cs="Times New Roman"/>
          <w:b/>
          <w:bCs/>
          <w:sz w:val="28"/>
          <w:szCs w:val="28"/>
          <w:lang w:val="uk-UA"/>
        </w:rPr>
        <w:t xml:space="preserve">- Структура </w:t>
      </w:r>
      <w:r>
        <w:rPr>
          <w:rFonts w:hint="default" w:ascii="Times New Roman" w:hAnsi="Times New Roman" w:cs="Times New Roman"/>
          <w:b/>
          <w:bCs/>
          <w:sz w:val="28"/>
          <w:szCs w:val="28"/>
          <w:lang w:val="en-US"/>
        </w:rPr>
        <w:t>search_model.cpp</w:t>
      </w:r>
    </w:p>
    <w:p w14:paraId="04210B1B">
      <w:pPr>
        <w:jc w:val="center"/>
        <w:rPr>
          <w:rFonts w:hint="default" w:ascii="Times New Roman" w:hAnsi="Times New Roman" w:cs="Times New Roman"/>
          <w:b/>
          <w:bCs/>
          <w:sz w:val="28"/>
          <w:szCs w:val="28"/>
          <w:lang w:val="en-US"/>
        </w:rPr>
      </w:pPr>
    </w:p>
    <w:p w14:paraId="7C21DCE1">
      <w:pPr>
        <w:jc w:val="center"/>
        <w:rPr>
          <w:rFonts w:hint="default"/>
          <w:lang w:val="uk-UA"/>
        </w:rPr>
      </w:pPr>
      <w:r>
        <w:rPr>
          <w:rFonts w:hint="default"/>
          <w:lang w:val="uk-UA"/>
        </w:rPr>
        <w:drawing>
          <wp:inline distT="0" distB="0" distL="114300" distR="114300">
            <wp:extent cx="3952875" cy="1781175"/>
            <wp:effectExtent l="0" t="0" r="8890" b="0"/>
            <wp:docPr id="36" name="Picture 36" descr="inverted__index_8h__dep__in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inverted__index_8h__dep__incl"/>
                    <pic:cNvPicPr>
                      <a:picLocks noChangeAspect="1"/>
                    </pic:cNvPicPr>
                  </pic:nvPicPr>
                  <pic:blipFill>
                    <a:blip r:embed="rId64"/>
                    <a:stretch>
                      <a:fillRect/>
                    </a:stretch>
                  </pic:blipFill>
                  <pic:spPr>
                    <a:xfrm>
                      <a:off x="0" y="0"/>
                      <a:ext cx="3952875" cy="1781175"/>
                    </a:xfrm>
                    <a:prstGeom prst="rect">
                      <a:avLst/>
                    </a:prstGeom>
                  </pic:spPr>
                </pic:pic>
              </a:graphicData>
            </a:graphic>
          </wp:inline>
        </w:drawing>
      </w:r>
    </w:p>
    <w:p w14:paraId="197CF92F">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uk-UA"/>
        </w:rPr>
        <w:t xml:space="preserve">Діаграма </w:t>
      </w:r>
      <w:r>
        <w:rPr>
          <w:rFonts w:hint="default" w:ascii="Times New Roman" w:hAnsi="Times New Roman" w:cs="Times New Roman"/>
          <w:b/>
          <w:bCs/>
          <w:sz w:val="28"/>
          <w:szCs w:val="28"/>
          <w:lang w:val="en-US"/>
        </w:rPr>
        <w:t xml:space="preserve">6 </w:t>
      </w:r>
      <w:r>
        <w:rPr>
          <w:rFonts w:hint="default" w:ascii="Times New Roman" w:hAnsi="Times New Roman" w:cs="Times New Roman"/>
          <w:b/>
          <w:bCs/>
          <w:sz w:val="28"/>
          <w:szCs w:val="28"/>
          <w:lang w:val="uk-UA"/>
        </w:rPr>
        <w:t>- Структура</w:t>
      </w:r>
      <w:r>
        <w:rPr>
          <w:rFonts w:hint="default" w:ascii="Times New Roman" w:hAnsi="Times New Roman" w:cs="Times New Roman"/>
          <w:b/>
          <w:bCs/>
          <w:sz w:val="28"/>
          <w:szCs w:val="28"/>
          <w:lang w:val="en-US"/>
        </w:rPr>
        <w:t xml:space="preserve"> inverted_index.h</w:t>
      </w:r>
    </w:p>
    <w:p w14:paraId="6F6A83DE">
      <w:pPr>
        <w:jc w:val="both"/>
        <w:rPr>
          <w:rFonts w:hint="default"/>
          <w:lang w:val="uk-UA"/>
        </w:rPr>
      </w:pPr>
    </w:p>
    <w:p w14:paraId="1569D869">
      <w:pPr>
        <w:jc w:val="center"/>
        <w:rPr>
          <w:rFonts w:hint="default"/>
          <w:lang w:val="uk-UA"/>
        </w:rPr>
      </w:pPr>
      <w:r>
        <w:rPr>
          <w:rFonts w:hint="default"/>
          <w:lang w:val="uk-UA"/>
        </w:rPr>
        <w:drawing>
          <wp:inline distT="0" distB="0" distL="114300" distR="114300">
            <wp:extent cx="3752850" cy="1781175"/>
            <wp:effectExtent l="0" t="0" r="3810" b="0"/>
            <wp:docPr id="35" name="Picture 35" descr="search__models_8h__dep__in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earch__models_8h__dep__incl"/>
                    <pic:cNvPicPr>
                      <a:picLocks noChangeAspect="1"/>
                    </pic:cNvPicPr>
                  </pic:nvPicPr>
                  <pic:blipFill>
                    <a:blip r:embed="rId65"/>
                    <a:stretch>
                      <a:fillRect/>
                    </a:stretch>
                  </pic:blipFill>
                  <pic:spPr>
                    <a:xfrm>
                      <a:off x="0" y="0"/>
                      <a:ext cx="3752850" cy="1781175"/>
                    </a:xfrm>
                    <a:prstGeom prst="rect">
                      <a:avLst/>
                    </a:prstGeom>
                  </pic:spPr>
                </pic:pic>
              </a:graphicData>
            </a:graphic>
          </wp:inline>
        </w:drawing>
      </w:r>
    </w:p>
    <w:p w14:paraId="0618FEA8">
      <w:pPr>
        <w:jc w:val="center"/>
        <w:rPr>
          <w:rFonts w:hint="default"/>
          <w:lang w:val="uk-UA"/>
        </w:rPr>
      </w:pPr>
      <w:r>
        <w:rPr>
          <w:rFonts w:hint="default" w:ascii="Times New Roman" w:hAnsi="Times New Roman" w:cs="Times New Roman"/>
          <w:b/>
          <w:bCs/>
          <w:sz w:val="28"/>
          <w:szCs w:val="28"/>
          <w:lang w:val="uk-UA"/>
        </w:rPr>
        <w:t xml:space="preserve">Діаграма </w:t>
      </w:r>
      <w:r>
        <w:rPr>
          <w:rFonts w:hint="default" w:ascii="Times New Roman" w:hAnsi="Times New Roman" w:cs="Times New Roman"/>
          <w:b/>
          <w:bCs/>
          <w:sz w:val="28"/>
          <w:szCs w:val="28"/>
          <w:lang w:val="en-US"/>
        </w:rPr>
        <w:t xml:space="preserve">7 </w:t>
      </w:r>
      <w:r>
        <w:rPr>
          <w:rFonts w:hint="default" w:ascii="Times New Roman" w:hAnsi="Times New Roman" w:cs="Times New Roman"/>
          <w:b/>
          <w:bCs/>
          <w:sz w:val="28"/>
          <w:szCs w:val="28"/>
          <w:lang w:val="uk-UA"/>
        </w:rPr>
        <w:t xml:space="preserve">- Структура </w:t>
      </w:r>
      <w:r>
        <w:rPr>
          <w:rFonts w:hint="default" w:ascii="Times New Roman" w:hAnsi="Times New Roman" w:cs="Times New Roman"/>
          <w:b/>
          <w:bCs/>
          <w:sz w:val="28"/>
          <w:szCs w:val="28"/>
          <w:lang w:val="en-US"/>
        </w:rPr>
        <w:t>search_model.h</w:t>
      </w:r>
    </w:p>
    <w:p w14:paraId="4880DE30">
      <w:pPr>
        <w:jc w:val="center"/>
        <w:rPr>
          <w:rFonts w:hint="default"/>
          <w:lang w:val="uk-UA"/>
        </w:rPr>
      </w:pPr>
    </w:p>
    <w:p w14:paraId="450259E0">
      <w:pPr>
        <w:jc w:val="center"/>
        <w:rPr>
          <w:rFonts w:hint="default"/>
          <w:lang w:val="uk-UA"/>
        </w:rPr>
      </w:pPr>
      <w:r>
        <w:rPr>
          <w:rFonts w:hint="default"/>
          <w:lang w:val="uk-UA"/>
        </w:rPr>
        <w:drawing>
          <wp:inline distT="0" distB="0" distL="114300" distR="114300">
            <wp:extent cx="3952875" cy="1781175"/>
            <wp:effectExtent l="0" t="0" r="8890" b="0"/>
            <wp:docPr id="33" name="Picture 33" descr="thread__pool_8h__dep__in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thread__pool_8h__dep__incl"/>
                    <pic:cNvPicPr>
                      <a:picLocks noChangeAspect="1"/>
                    </pic:cNvPicPr>
                  </pic:nvPicPr>
                  <pic:blipFill>
                    <a:blip r:embed="rId66"/>
                    <a:stretch>
                      <a:fillRect/>
                    </a:stretch>
                  </pic:blipFill>
                  <pic:spPr>
                    <a:xfrm>
                      <a:off x="0" y="0"/>
                      <a:ext cx="3952875" cy="1781175"/>
                    </a:xfrm>
                    <a:prstGeom prst="rect">
                      <a:avLst/>
                    </a:prstGeom>
                  </pic:spPr>
                </pic:pic>
              </a:graphicData>
            </a:graphic>
          </wp:inline>
        </w:drawing>
      </w:r>
    </w:p>
    <w:p w14:paraId="654701E9">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uk-UA"/>
        </w:rPr>
        <w:t xml:space="preserve">Діаграма </w:t>
      </w:r>
      <w:r>
        <w:rPr>
          <w:rFonts w:hint="default" w:ascii="Times New Roman" w:hAnsi="Times New Roman" w:cs="Times New Roman"/>
          <w:b/>
          <w:bCs/>
          <w:sz w:val="28"/>
          <w:szCs w:val="28"/>
          <w:lang w:val="en-US"/>
        </w:rPr>
        <w:t xml:space="preserve">8 </w:t>
      </w:r>
      <w:r>
        <w:rPr>
          <w:rFonts w:hint="default" w:ascii="Times New Roman" w:hAnsi="Times New Roman" w:cs="Times New Roman"/>
          <w:b/>
          <w:bCs/>
          <w:sz w:val="28"/>
          <w:szCs w:val="28"/>
          <w:lang w:val="uk-UA"/>
        </w:rPr>
        <w:t xml:space="preserve">- Структура </w:t>
      </w:r>
      <w:r>
        <w:rPr>
          <w:rFonts w:hint="default" w:ascii="Times New Roman" w:hAnsi="Times New Roman" w:cs="Times New Roman"/>
          <w:b/>
          <w:bCs/>
          <w:sz w:val="28"/>
          <w:szCs w:val="28"/>
          <w:lang w:val="en-US"/>
        </w:rPr>
        <w:t>thread_pool.h</w:t>
      </w:r>
    </w:p>
    <w:p w14:paraId="7167C4AA">
      <w:pPr>
        <w:jc w:val="center"/>
        <w:rPr>
          <w:rFonts w:hint="default"/>
          <w:lang w:val="uk-UA"/>
        </w:rPr>
      </w:pPr>
    </w:p>
    <w:p w14:paraId="25F79E8B">
      <w:pPr>
        <w:jc w:val="center"/>
        <w:rPr>
          <w:rFonts w:hint="default"/>
          <w:lang w:val="uk-UA"/>
        </w:rPr>
      </w:pPr>
      <w:r>
        <w:rPr>
          <w:rFonts w:hint="default"/>
          <w:lang w:val="uk-UA"/>
        </w:rPr>
        <w:drawing>
          <wp:inline distT="0" distB="0" distL="114300" distR="114300">
            <wp:extent cx="5273040" cy="1050925"/>
            <wp:effectExtent l="0" t="0" r="5715" b="0"/>
            <wp:docPr id="32" name="Picture 32" descr="thread__pool_8h__in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thread__pool_8h__incl"/>
                    <pic:cNvPicPr>
                      <a:picLocks noChangeAspect="1"/>
                    </pic:cNvPicPr>
                  </pic:nvPicPr>
                  <pic:blipFill>
                    <a:blip r:embed="rId67"/>
                    <a:stretch>
                      <a:fillRect/>
                    </a:stretch>
                  </pic:blipFill>
                  <pic:spPr>
                    <a:xfrm>
                      <a:off x="0" y="0"/>
                      <a:ext cx="5273040" cy="1050925"/>
                    </a:xfrm>
                    <a:prstGeom prst="rect">
                      <a:avLst/>
                    </a:prstGeom>
                  </pic:spPr>
                </pic:pic>
              </a:graphicData>
            </a:graphic>
          </wp:inline>
        </w:drawing>
      </w:r>
      <w:r>
        <w:rPr>
          <w:rFonts w:hint="default" w:ascii="Times New Roman" w:hAnsi="Times New Roman" w:cs="Times New Roman"/>
          <w:b/>
          <w:bCs/>
          <w:sz w:val="28"/>
          <w:szCs w:val="28"/>
          <w:lang w:val="uk-UA"/>
        </w:rPr>
        <w:t xml:space="preserve">Діаграма </w:t>
      </w:r>
      <w:r>
        <w:rPr>
          <w:rFonts w:hint="default" w:ascii="Times New Roman" w:hAnsi="Times New Roman" w:cs="Times New Roman"/>
          <w:b/>
          <w:bCs/>
          <w:sz w:val="28"/>
          <w:szCs w:val="28"/>
          <w:lang w:val="en-US"/>
        </w:rPr>
        <w:t xml:space="preserve">9 </w:t>
      </w:r>
      <w:r>
        <w:rPr>
          <w:rFonts w:hint="default" w:ascii="Times New Roman" w:hAnsi="Times New Roman" w:cs="Times New Roman"/>
          <w:b/>
          <w:bCs/>
          <w:sz w:val="28"/>
          <w:szCs w:val="28"/>
          <w:lang w:val="uk-UA"/>
        </w:rPr>
        <w:t xml:space="preserve">- Структура </w:t>
      </w:r>
      <w:r>
        <w:rPr>
          <w:rFonts w:hint="default" w:ascii="Times New Roman" w:hAnsi="Times New Roman" w:cs="Times New Roman"/>
          <w:b/>
          <w:bCs/>
          <w:sz w:val="28"/>
          <w:szCs w:val="28"/>
          <w:lang w:val="en-US"/>
        </w:rPr>
        <w:t>thread_pool.h</w:t>
      </w:r>
    </w:p>
    <w:p w14:paraId="3384A65F">
      <w:pPr>
        <w:jc w:val="center"/>
        <w:rPr>
          <w:rStyle w:val="51"/>
          <w:rFonts w:hint="default" w:ascii="Times New Roman" w:hAnsi="Times New Roman" w:eastAsia="Times New Roman" w:cs="Times New Roman"/>
          <w:b/>
          <w:bCs/>
          <w:color w:val="auto"/>
          <w:sz w:val="36"/>
          <w:szCs w:val="36"/>
          <w:u w:val="none"/>
          <w:lang w:val="uk-UA"/>
        </w:rPr>
      </w:pPr>
      <w:r>
        <w:rPr>
          <w:rStyle w:val="51"/>
          <w:rFonts w:hint="default" w:ascii="Times New Roman" w:hAnsi="Times New Roman" w:eastAsia="Times New Roman" w:cs="Times New Roman"/>
          <w:b/>
          <w:bCs/>
          <w:color w:val="auto"/>
          <w:sz w:val="36"/>
          <w:szCs w:val="36"/>
          <w:u w:val="none"/>
          <w:lang w:val="uk-UA"/>
        </w:rPr>
        <w:t>Додаток Б — Лістинг к</w:t>
      </w:r>
      <w:bookmarkStart w:id="0" w:name="_GoBack"/>
      <w:bookmarkEnd w:id="0"/>
      <w:r>
        <w:rPr>
          <w:rStyle w:val="51"/>
          <w:rFonts w:hint="default" w:ascii="Times New Roman" w:hAnsi="Times New Roman" w:eastAsia="Times New Roman" w:cs="Times New Roman"/>
          <w:b/>
          <w:bCs/>
          <w:color w:val="auto"/>
          <w:sz w:val="36"/>
          <w:szCs w:val="36"/>
          <w:u w:val="none"/>
          <w:lang w:val="uk-UA"/>
        </w:rPr>
        <w:t>оду</w:t>
      </w:r>
    </w:p>
    <w:p w14:paraId="3C3043BC">
      <w:pPr>
        <w:jc w:val="both"/>
        <w:rPr>
          <w:rStyle w:val="51"/>
          <w:rFonts w:hint="default" w:ascii="Times New Roman" w:hAnsi="Times New Roman" w:eastAsia="Times New Roman" w:cs="Times New Roman"/>
          <w:b w:val="0"/>
          <w:bCs w:val="0"/>
          <w:color w:val="auto"/>
          <w:sz w:val="28"/>
          <w:szCs w:val="28"/>
          <w:u w:val="none"/>
          <w:lang w:val="uk-UA"/>
        </w:rPr>
      </w:pPr>
      <w:r>
        <w:rPr>
          <w:rStyle w:val="51"/>
          <w:rFonts w:hint="default" w:ascii="Times New Roman" w:hAnsi="Times New Roman" w:eastAsia="Times New Roman" w:cs="Times New Roman"/>
          <w:b w:val="0"/>
          <w:bCs w:val="0"/>
          <w:color w:val="auto"/>
          <w:sz w:val="28"/>
          <w:szCs w:val="28"/>
          <w:u w:val="none"/>
          <w:lang w:val="uk-UA"/>
        </w:rPr>
        <w:t xml:space="preserve">Лістинг коду розміщено на </w:t>
      </w:r>
      <w:r>
        <w:rPr>
          <w:rStyle w:val="51"/>
          <w:rFonts w:hint="default" w:ascii="Times New Roman" w:hAnsi="Times New Roman" w:eastAsia="Times New Roman" w:cs="Times New Roman"/>
          <w:b w:val="0"/>
          <w:bCs w:val="0"/>
          <w:color w:val="auto"/>
          <w:sz w:val="28"/>
          <w:szCs w:val="28"/>
          <w:u w:val="none"/>
          <w:lang w:val="en-US"/>
        </w:rPr>
        <w:t xml:space="preserve">GitHub </w:t>
      </w:r>
      <w:r>
        <w:rPr>
          <w:rStyle w:val="51"/>
          <w:rFonts w:hint="default" w:ascii="Times New Roman" w:hAnsi="Times New Roman" w:eastAsia="Times New Roman" w:cs="Times New Roman"/>
          <w:b w:val="0"/>
          <w:bCs w:val="0"/>
          <w:color w:val="auto"/>
          <w:sz w:val="28"/>
          <w:szCs w:val="28"/>
          <w:u w:val="none"/>
          <w:lang w:val="uk-UA"/>
        </w:rPr>
        <w:t>за посиланням:</w:t>
      </w:r>
    </w:p>
    <w:p w14:paraId="27D48BEC">
      <w:pPr>
        <w:jc w:val="both"/>
        <w:rPr>
          <w:rStyle w:val="51"/>
          <w:rFonts w:hint="default" w:ascii="Times New Roman" w:hAnsi="Times New Roman" w:eastAsia="Times New Roman" w:cs="Times New Roman"/>
          <w:b w:val="0"/>
          <w:bCs w:val="0"/>
          <w:color w:val="auto"/>
          <w:sz w:val="28"/>
          <w:szCs w:val="28"/>
          <w:u w:val="none"/>
          <w:lang w:val="uk-UA" w:eastAsia="zh-CN"/>
        </w:rPr>
      </w:pPr>
      <w:r>
        <w:rPr>
          <w:rStyle w:val="51"/>
          <w:rFonts w:hint="default" w:ascii="Times New Roman" w:hAnsi="Times New Roman" w:eastAsia="Times New Roman"/>
          <w:b w:val="0"/>
          <w:bCs w:val="0"/>
          <w:color w:val="auto"/>
          <w:sz w:val="28"/>
          <w:szCs w:val="28"/>
          <w:u w:val="none"/>
          <w:lang w:val="uk-UA" w:eastAsia="zh-CN"/>
        </w:rPr>
        <w:t>https://github.com/anton265463/course_work_parallel_computing</w:t>
      </w:r>
    </w:p>
    <w:p w14:paraId="6B65A6F2">
      <w:pPr>
        <w:jc w:val="center"/>
        <w:rPr>
          <w:rStyle w:val="51"/>
          <w:rFonts w:hint="default" w:ascii="Times New Roman" w:hAnsi="Times New Roman" w:eastAsia="Times New Roman" w:cs="Times New Roman"/>
          <w:b/>
          <w:bCs/>
          <w:color w:val="auto"/>
          <w:sz w:val="28"/>
          <w:szCs w:val="28"/>
          <w:u w:val="none"/>
          <w:lang w:val="en-US" w:eastAsia="zh-CN"/>
        </w:rPr>
      </w:pPr>
    </w:p>
    <w:p w14:paraId="57236D32">
      <w:pPr>
        <w:tabs>
          <w:tab w:val="left" w:pos="8140"/>
        </w:tabs>
        <w:spacing w:line="360" w:lineRule="auto"/>
        <w:ind w:left="0" w:leftChars="0" w:right="-713" w:rightChars="-324" w:firstLine="0" w:firstLineChars="0"/>
        <w:jc w:val="center"/>
        <w:rPr>
          <w:rFonts w:hint="default" w:ascii="Times New Roman" w:hAnsi="Times New Roman" w:cs="Times New Roman"/>
          <w:b/>
          <w:bCs/>
          <w:sz w:val="28"/>
          <w:szCs w:val="28"/>
          <w:lang w:val="en-US"/>
        </w:rPr>
      </w:pPr>
    </w:p>
    <w:p w14:paraId="426E0E97">
      <w:pPr>
        <w:keepNext w:val="0"/>
        <w:keepLines w:val="0"/>
        <w:widowControl/>
        <w:suppressLineNumbers w:val="0"/>
        <w:jc w:val="left"/>
        <w:rPr>
          <w:rFonts w:hint="default" w:ascii="Times New Roman" w:hAnsi="Times New Roman" w:eastAsia="SimSun" w:cs="Times New Roman"/>
          <w:color w:val="000000"/>
          <w:kern w:val="0"/>
          <w:sz w:val="24"/>
          <w:szCs w:val="24"/>
          <w:lang w:val="uk-UA" w:eastAsia="zh-CN" w:bidi="ar"/>
        </w:rPr>
      </w:pPr>
    </w:p>
    <w:p w14:paraId="11E20B21">
      <w:pPr>
        <w:tabs>
          <w:tab w:val="left" w:pos="8140"/>
        </w:tabs>
        <w:spacing w:line="360" w:lineRule="auto"/>
        <w:ind w:left="0" w:leftChars="0" w:right="-713" w:rightChars="-324" w:firstLine="0" w:firstLineChars="0"/>
        <w:jc w:val="both"/>
        <w:rPr>
          <w:rFonts w:hint="default" w:ascii="Times New Roman" w:hAnsi="Times New Roman" w:cs="Times New Roman"/>
          <w:b/>
          <w:bCs/>
          <w:sz w:val="28"/>
          <w:szCs w:val="28"/>
          <w:lang w:val="en-US"/>
        </w:rPr>
      </w:pPr>
    </w:p>
    <w:sectPr>
      <w:headerReference r:id="rId7" w:type="default"/>
      <w:pgSz w:w="11906" w:h="16838"/>
      <w:pgMar w:top="1440" w:right="1800" w:bottom="1440" w:left="180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BoldMT">
    <w:altName w:val="SWAstro"/>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A7B1A">
    <w:pPr>
      <w:pStyle w:val="3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E26D9A">
    <w:pPr>
      <w:pStyle w:val="4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AFA36">
    <w:pPr>
      <w:pStyle w:val="40"/>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5042EE">
                          <w:pPr>
                            <w:pStyle w:val="4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Xve0yIgIA&#10;AGIEAAAOAAAAAAAAAAEAIAAAAB8BAABkcnMvZTJvRG9jLnhtbFBLBQYAAAAABgAGAFkBAACzBQAA&#10;AAA=&#10;">
              <v:fill on="f" focussize="0,0"/>
              <v:stroke on="f" weight="0.5pt"/>
              <v:imagedata o:title=""/>
              <o:lock v:ext="edit" aspectratio="f"/>
              <v:textbox inset="0mm,0mm,0mm,0mm" style="mso-fit-shape-to-text:t;">
                <w:txbxContent>
                  <w:p w14:paraId="745042EE">
                    <w:pPr>
                      <w:pStyle w:val="40"/>
                    </w:pPr>
                    <w:r>
                      <w:fldChar w:fldCharType="begin"/>
                    </w:r>
                    <w:r>
                      <w:instrText xml:space="preserve"> PAGE  \* MERGEFORMAT </w:instrText>
                    </w:r>
                    <w:r>
                      <w:fldChar w:fldCharType="separate"/>
                    </w:r>
                    <w:r>
                      <w:t>3</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2407B4"/>
    <w:multiLevelType w:val="singleLevel"/>
    <w:tmpl w:val="862407B4"/>
    <w:lvl w:ilvl="0" w:tentative="0">
      <w:start w:val="1"/>
      <w:numFmt w:val="decimal"/>
      <w:suff w:val="space"/>
      <w:lvlText w:val="%1)"/>
      <w:lvlJc w:val="left"/>
    </w:lvl>
  </w:abstractNum>
  <w:abstractNum w:abstractNumId="1">
    <w:nsid w:val="F55412D5"/>
    <w:multiLevelType w:val="singleLevel"/>
    <w:tmpl w:val="F55412D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08418168"/>
    <w:multiLevelType w:val="singleLevel"/>
    <w:tmpl w:val="0841816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775BB0F6"/>
    <w:multiLevelType w:val="singleLevel"/>
    <w:tmpl w:val="775BB0F6"/>
    <w:lvl w:ilvl="0" w:tentative="0">
      <w:start w:val="1"/>
      <w:numFmt w:val="decimal"/>
      <w:suff w:val="space"/>
      <w:lvlText w:val="%1)"/>
      <w:lvlJc w:val="left"/>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
  </w:num>
  <w:num w:numId="12">
    <w:abstractNumId w:val="13"/>
  </w:num>
  <w:num w:numId="13">
    <w:abstractNumId w:val="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05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3052503"/>
    <w:rsid w:val="147527BF"/>
    <w:rsid w:val="1D861507"/>
    <w:rsid w:val="1EB53BF0"/>
    <w:rsid w:val="1F8C13F6"/>
    <w:rsid w:val="23EA2E17"/>
    <w:rsid w:val="25171665"/>
    <w:rsid w:val="26AE2FAD"/>
    <w:rsid w:val="26C60BCD"/>
    <w:rsid w:val="26EB706E"/>
    <w:rsid w:val="29BE3608"/>
    <w:rsid w:val="29D56AB0"/>
    <w:rsid w:val="2D3E1C0F"/>
    <w:rsid w:val="321A1368"/>
    <w:rsid w:val="32510B2D"/>
    <w:rsid w:val="334C3009"/>
    <w:rsid w:val="36E96AA7"/>
    <w:rsid w:val="3B9500CD"/>
    <w:rsid w:val="3C2F484C"/>
    <w:rsid w:val="3E3252F7"/>
    <w:rsid w:val="40D41720"/>
    <w:rsid w:val="41A51351"/>
    <w:rsid w:val="47EE23CD"/>
    <w:rsid w:val="486E637D"/>
    <w:rsid w:val="48A94D50"/>
    <w:rsid w:val="4ED56CDE"/>
    <w:rsid w:val="50E503B6"/>
    <w:rsid w:val="560A363A"/>
    <w:rsid w:val="58795DA1"/>
    <w:rsid w:val="58E9166B"/>
    <w:rsid w:val="5DDB040C"/>
    <w:rsid w:val="68CD2E71"/>
    <w:rsid w:val="6BC86563"/>
    <w:rsid w:val="6BCE508C"/>
    <w:rsid w:val="6C0C1441"/>
    <w:rsid w:val="70746E68"/>
    <w:rsid w:val="7E5505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TOC Heading"/>
    <w:basedOn w:val="2"/>
    <w:next w:val="1"/>
    <w:unhideWhenUsed/>
    <w:qFormat/>
    <w:uiPriority w:val="39"/>
    <w:pPr>
      <w:outlineLvl w:val="9"/>
    </w:pPr>
    <w:rPr>
      <w:lang w:val="ru-RU" w:eastAsia="ru-RU"/>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0" Type="http://schemas.openxmlformats.org/officeDocument/2006/relationships/fontTable" Target="fontTable.xml"/><Relationship Id="rId7" Type="http://schemas.openxmlformats.org/officeDocument/2006/relationships/header" Target="header2.xml"/><Relationship Id="rId69" Type="http://schemas.openxmlformats.org/officeDocument/2006/relationships/numbering" Target="numbering.xml"/><Relationship Id="rId68" Type="http://schemas.openxmlformats.org/officeDocument/2006/relationships/customXml" Target="../customXml/item1.xml"/><Relationship Id="rId67" Type="http://schemas.openxmlformats.org/officeDocument/2006/relationships/image" Target="media/image59.png"/><Relationship Id="rId66" Type="http://schemas.openxmlformats.org/officeDocument/2006/relationships/image" Target="media/image58.png"/><Relationship Id="rId65" Type="http://schemas.openxmlformats.org/officeDocument/2006/relationships/image" Target="media/image57.png"/><Relationship Id="rId64" Type="http://schemas.openxmlformats.org/officeDocument/2006/relationships/image" Target="media/image56.png"/><Relationship Id="rId63" Type="http://schemas.openxmlformats.org/officeDocument/2006/relationships/image" Target="media/image55.png"/><Relationship Id="rId62" Type="http://schemas.openxmlformats.org/officeDocument/2006/relationships/image" Target="media/image54.png"/><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footer" Target="footer1.xml"/><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header" Target="header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0</Words>
  <Characters>0</Characters>
  <Lines>0</Lines>
  <Paragraphs>0</Paragraphs>
  <TotalTime>4</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2025-05-30T12:07:00Z</dcterms:created>
  <dc:creator>Baidiuk Anton</dc:creator>
  <cp:lastModifiedBy>Baidiuk Anton</cp:lastModifiedBy>
  <dcterms:modified xsi:type="dcterms:W3CDTF">2025-11-29T13:32:43Z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A9C735EFBBE84234BA3D1D9187F7C54D_12</vt:lpwstr>
  </property>
</Properties>
</file>